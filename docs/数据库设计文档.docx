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5611D">
      <w:pPr>
        <w:pStyle w:val="3"/>
      </w:pPr>
      <w:r>
        <w:t>营养不良筛查与健康管理小程序 - 数据库设计文档</w:t>
      </w:r>
    </w:p>
    <w:p w14:paraId="34FDA5F8">
      <w:r>
        <w:t>本文档详细描述了营养不良筛查与健康管理小程序的数据库设计，包括所有表结构、字段定义、索引设计等内容。</w:t>
      </w:r>
      <w:r>
        <w:br w:type="page"/>
      </w:r>
    </w:p>
    <w:p w14:paraId="4F56A396">
      <w:pPr>
        <w:pStyle w:val="3"/>
      </w:pPr>
      <w:r>
        <w:t>一、数据库基本信息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7"/>
        <w:gridCol w:w="5479"/>
      </w:tblGrid>
      <w:tr w14:paraId="737F6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05C23EE">
            <w:pPr>
              <w:spacing w:after="0" w:line="240" w:lineRule="auto"/>
            </w:pPr>
            <w:r>
              <w:t>配置项</w:t>
            </w:r>
          </w:p>
        </w:tc>
        <w:tc>
          <w:tcPr>
            <w:tcW w:w="4320" w:type="dxa"/>
          </w:tcPr>
          <w:p w14:paraId="3AFB077D">
            <w:pPr>
              <w:spacing w:after="0" w:line="240" w:lineRule="auto"/>
            </w:pPr>
            <w:r>
              <w:t>值</w:t>
            </w:r>
          </w:p>
        </w:tc>
      </w:tr>
      <w:tr w14:paraId="3E8FE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9A4355">
            <w:pPr>
              <w:spacing w:after="0" w:line="240" w:lineRule="auto"/>
            </w:pPr>
            <w:r>
              <w:t>数据库类型</w:t>
            </w:r>
          </w:p>
        </w:tc>
        <w:tc>
          <w:tcPr>
            <w:tcW w:w="4320" w:type="dxa"/>
          </w:tcPr>
          <w:p w14:paraId="62197379">
            <w:pPr>
              <w:spacing w:after="0" w:line="240" w:lineRule="auto"/>
            </w:pPr>
            <w:r>
              <w:t>MySQL 8.0</w:t>
            </w:r>
          </w:p>
        </w:tc>
      </w:tr>
      <w:tr w14:paraId="7473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6D779F6">
            <w:pPr>
              <w:spacing w:after="0" w:line="240" w:lineRule="auto"/>
            </w:pPr>
            <w:r>
              <w:t>数据库名称</w:t>
            </w:r>
          </w:p>
        </w:tc>
        <w:tc>
          <w:tcPr>
            <w:tcW w:w="4320" w:type="dxa"/>
          </w:tcPr>
          <w:p w14:paraId="037EE79F">
            <w:pPr>
              <w:spacing w:after="0" w:line="240" w:lineRule="auto"/>
            </w:pPr>
            <w:r>
              <w:t>health_db</w:t>
            </w:r>
          </w:p>
        </w:tc>
      </w:tr>
      <w:tr w14:paraId="3E90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328539B">
            <w:pPr>
              <w:spacing w:after="0" w:line="240" w:lineRule="auto"/>
            </w:pPr>
            <w:r>
              <w:t>主机</w:t>
            </w:r>
          </w:p>
        </w:tc>
        <w:tc>
          <w:tcPr>
            <w:tcW w:w="4320" w:type="dxa"/>
          </w:tcPr>
          <w:p w14:paraId="723A8DF4">
            <w:pPr>
              <w:spacing w:after="0" w:line="240" w:lineRule="auto"/>
            </w:pPr>
            <w:r>
              <w:t>localhost</w:t>
            </w:r>
          </w:p>
        </w:tc>
      </w:tr>
      <w:tr w14:paraId="28802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8DFC1A">
            <w:pPr>
              <w:spacing w:after="0" w:line="240" w:lineRule="auto"/>
            </w:pPr>
            <w:r>
              <w:t>端口</w:t>
            </w:r>
          </w:p>
        </w:tc>
        <w:tc>
          <w:tcPr>
            <w:tcW w:w="4320" w:type="dxa"/>
          </w:tcPr>
          <w:p w14:paraId="21D05117">
            <w:pPr>
              <w:spacing w:after="0" w:line="240" w:lineRule="auto"/>
            </w:pPr>
            <w:r>
              <w:t>3306</w:t>
            </w:r>
          </w:p>
        </w:tc>
      </w:tr>
      <w:tr w14:paraId="2E439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7ACE65">
            <w:pPr>
              <w:spacing w:after="0" w:line="240" w:lineRule="auto"/>
            </w:pPr>
            <w:r>
              <w:t>字符集</w:t>
            </w:r>
          </w:p>
        </w:tc>
        <w:tc>
          <w:tcPr>
            <w:tcW w:w="4320" w:type="dxa"/>
          </w:tcPr>
          <w:p w14:paraId="2006E4A1">
            <w:pPr>
              <w:spacing w:after="0" w:line="240" w:lineRule="auto"/>
            </w:pPr>
            <w:r>
              <w:t>utf8mb4</w:t>
            </w:r>
          </w:p>
        </w:tc>
      </w:tr>
      <w:tr w14:paraId="6D05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8773DF">
            <w:pPr>
              <w:spacing w:after="0" w:line="240" w:lineRule="auto"/>
            </w:pPr>
            <w:r>
              <w:t>排序规则</w:t>
            </w:r>
          </w:p>
        </w:tc>
        <w:tc>
          <w:tcPr>
            <w:tcW w:w="4320" w:type="dxa"/>
          </w:tcPr>
          <w:p w14:paraId="0A6FE6A7">
            <w:pPr>
              <w:spacing w:after="0" w:line="240" w:lineRule="auto"/>
            </w:pPr>
            <w:r>
              <w:t>utf8mb4_unicode_ci</w:t>
            </w:r>
          </w:p>
        </w:tc>
      </w:tr>
      <w:tr w14:paraId="5184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7C5BF1">
            <w:pPr>
              <w:spacing w:after="0" w:line="240" w:lineRule="auto"/>
            </w:pPr>
            <w:r>
              <w:t>数据表总数</w:t>
            </w:r>
          </w:p>
        </w:tc>
        <w:tc>
          <w:tcPr>
            <w:tcW w:w="4320" w:type="dxa"/>
          </w:tcPr>
          <w:p w14:paraId="0B5C1C3B">
            <w:pPr>
              <w:spacing w:after="0" w:line="240" w:lineRule="auto"/>
            </w:pPr>
            <w:r>
              <w:t>41张</w:t>
            </w:r>
          </w:p>
        </w:tc>
      </w:tr>
      <w:tr w14:paraId="3A01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EF2264">
            <w:pPr>
              <w:spacing w:after="0" w:line="240" w:lineRule="auto"/>
            </w:pPr>
            <w:r>
              <w:t>连接字符串</w:t>
            </w:r>
          </w:p>
        </w:tc>
        <w:tc>
          <w:tcPr>
            <w:tcW w:w="4320" w:type="dxa"/>
          </w:tcPr>
          <w:p w14:paraId="4790F946">
            <w:pPr>
              <w:spacing w:after="0" w:line="240" w:lineRule="auto"/>
            </w:pPr>
            <w:r>
              <w:t>mysql+aiomysql://root:****@localhost:3306/health_db</w:t>
            </w:r>
          </w:p>
        </w:tc>
      </w:tr>
    </w:tbl>
    <w:p w14:paraId="41474911">
      <w:r>
        <w:t xml:space="preserve"> </w:t>
      </w:r>
    </w:p>
    <w:p w14:paraId="6ED9A9B9">
      <w:pPr>
        <w:pStyle w:val="4"/>
      </w:pPr>
      <w:r>
        <w:t>数据库表分类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7D4B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D08DA2">
            <w:pPr>
              <w:spacing w:after="0" w:line="240" w:lineRule="auto"/>
            </w:pPr>
            <w:r>
              <w:t>模块</w:t>
            </w:r>
          </w:p>
        </w:tc>
        <w:tc>
          <w:tcPr>
            <w:tcW w:w="2880" w:type="dxa"/>
          </w:tcPr>
          <w:p w14:paraId="29627038">
            <w:pPr>
              <w:spacing w:after="0" w:line="240" w:lineRule="auto"/>
            </w:pPr>
            <w:r>
              <w:t>表名</w:t>
            </w:r>
          </w:p>
        </w:tc>
        <w:tc>
          <w:tcPr>
            <w:tcW w:w="2880" w:type="dxa"/>
          </w:tcPr>
          <w:p w14:paraId="3C435896">
            <w:pPr>
              <w:spacing w:after="0" w:line="240" w:lineRule="auto"/>
            </w:pPr>
            <w:r>
              <w:t>表数</w:t>
            </w:r>
          </w:p>
        </w:tc>
      </w:tr>
      <w:tr w14:paraId="5C522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EC106D">
            <w:pPr>
              <w:spacing w:after="0" w:line="240" w:lineRule="auto"/>
            </w:pPr>
            <w:r>
              <w:t>用户模块</w:t>
            </w:r>
          </w:p>
        </w:tc>
        <w:tc>
          <w:tcPr>
            <w:tcW w:w="2880" w:type="dxa"/>
          </w:tcPr>
          <w:p w14:paraId="7036A44E">
            <w:pPr>
              <w:spacing w:after="0" w:line="240" w:lineRule="auto"/>
            </w:pPr>
            <w:r>
              <w:t>users, user_health_profiles, user_addresses, user_settings, user_follows, user_feedbacks</w:t>
            </w:r>
          </w:p>
        </w:tc>
        <w:tc>
          <w:tcPr>
            <w:tcW w:w="2880" w:type="dxa"/>
          </w:tcPr>
          <w:p w14:paraId="0ACAD231">
            <w:pPr>
              <w:spacing w:after="0" w:line="240" w:lineRule="auto"/>
            </w:pPr>
            <w:r>
              <w:t>6张</w:t>
            </w:r>
          </w:p>
        </w:tc>
      </w:tr>
      <w:tr w14:paraId="1FA9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FAFEC2">
            <w:pPr>
              <w:spacing w:after="0" w:line="240" w:lineRule="auto"/>
            </w:pPr>
            <w:r>
              <w:t>健康筛查模块</w:t>
            </w:r>
          </w:p>
        </w:tc>
        <w:tc>
          <w:tcPr>
            <w:tcW w:w="2880" w:type="dxa"/>
          </w:tcPr>
          <w:p w14:paraId="3362EAF4">
            <w:pPr>
              <w:spacing w:after="0" w:line="240" w:lineRule="auto"/>
            </w:pPr>
            <w:r>
              <w:t>health_screenings, health_reminders</w:t>
            </w:r>
          </w:p>
        </w:tc>
        <w:tc>
          <w:tcPr>
            <w:tcW w:w="2880" w:type="dxa"/>
          </w:tcPr>
          <w:p w14:paraId="4359B167">
            <w:pPr>
              <w:spacing w:after="0" w:line="240" w:lineRule="auto"/>
            </w:pPr>
            <w:r>
              <w:t>2张</w:t>
            </w:r>
          </w:p>
        </w:tc>
      </w:tr>
      <w:tr w14:paraId="3325E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F55DBE">
            <w:pPr>
              <w:spacing w:after="0" w:line="240" w:lineRule="auto"/>
            </w:pPr>
            <w:r>
              <w:t>运动模块</w:t>
            </w:r>
          </w:p>
        </w:tc>
        <w:tc>
          <w:tcPr>
            <w:tcW w:w="2880" w:type="dxa"/>
          </w:tcPr>
          <w:p w14:paraId="08B180B7">
            <w:pPr>
              <w:spacing w:after="0" w:line="240" w:lineRule="auto"/>
            </w:pPr>
            <w:r>
              <w:t>sport_records, sport_goals, courses, user_course_collects</w:t>
            </w:r>
          </w:p>
        </w:tc>
        <w:tc>
          <w:tcPr>
            <w:tcW w:w="2880" w:type="dxa"/>
          </w:tcPr>
          <w:p w14:paraId="0BCDFC97">
            <w:pPr>
              <w:spacing w:after="0" w:line="240" w:lineRule="auto"/>
            </w:pPr>
            <w:r>
              <w:t>4张</w:t>
            </w:r>
          </w:p>
        </w:tc>
      </w:tr>
      <w:tr w14:paraId="65D1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3B4079">
            <w:pPr>
              <w:spacing w:after="0" w:line="240" w:lineRule="auto"/>
            </w:pPr>
            <w:r>
              <w:t>膳食模块</w:t>
            </w:r>
          </w:p>
        </w:tc>
        <w:tc>
          <w:tcPr>
            <w:tcW w:w="2880" w:type="dxa"/>
          </w:tcPr>
          <w:p w14:paraId="417A9504">
            <w:pPr>
              <w:spacing w:after="0" w:line="240" w:lineRule="auto"/>
            </w:pPr>
            <w:r>
              <w:t>food_records, food_library</w:t>
            </w:r>
          </w:p>
        </w:tc>
        <w:tc>
          <w:tcPr>
            <w:tcW w:w="2880" w:type="dxa"/>
          </w:tcPr>
          <w:p w14:paraId="008E49DF">
            <w:pPr>
              <w:spacing w:after="0" w:line="240" w:lineRule="auto"/>
            </w:pPr>
            <w:r>
              <w:t>2张</w:t>
            </w:r>
          </w:p>
        </w:tc>
      </w:tr>
      <w:tr w14:paraId="23B87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B375E6">
            <w:pPr>
              <w:spacing w:after="0" w:line="240" w:lineRule="auto"/>
            </w:pPr>
            <w:r>
              <w:t>商城模块</w:t>
            </w:r>
          </w:p>
        </w:tc>
        <w:tc>
          <w:tcPr>
            <w:tcW w:w="2880" w:type="dxa"/>
          </w:tcPr>
          <w:p w14:paraId="06D39699">
            <w:pPr>
              <w:spacing w:after="0" w:line="240" w:lineRule="auto"/>
            </w:pPr>
            <w:r>
              <w:t>products, product_categories, product_reviews, product_collects, carts, orders, order_items, coupons, user_coupons</w:t>
            </w:r>
          </w:p>
        </w:tc>
        <w:tc>
          <w:tcPr>
            <w:tcW w:w="2880" w:type="dxa"/>
          </w:tcPr>
          <w:p w14:paraId="57196A6F">
            <w:pPr>
              <w:spacing w:after="0" w:line="240" w:lineRule="auto"/>
            </w:pPr>
            <w:r>
              <w:t>9张</w:t>
            </w:r>
          </w:p>
        </w:tc>
      </w:tr>
      <w:tr w14:paraId="660C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ACC85D">
            <w:pPr>
              <w:spacing w:after="0" w:line="240" w:lineRule="auto"/>
            </w:pPr>
            <w:r>
              <w:t>社区模块</w:t>
            </w:r>
          </w:p>
        </w:tc>
        <w:tc>
          <w:tcPr>
            <w:tcW w:w="2880" w:type="dxa"/>
          </w:tcPr>
          <w:p w14:paraId="40AB1A5B">
            <w:pPr>
              <w:spacing w:after="0" w:line="240" w:lineRule="auto"/>
            </w:pPr>
            <w:r>
              <w:t>posts, post_comments, post_likes, topics</w:t>
            </w:r>
          </w:p>
        </w:tc>
        <w:tc>
          <w:tcPr>
            <w:tcW w:w="2880" w:type="dxa"/>
          </w:tcPr>
          <w:p w14:paraId="472EA2FE">
            <w:pPr>
              <w:spacing w:after="0" w:line="240" w:lineRule="auto"/>
            </w:pPr>
            <w:r>
              <w:t>4张</w:t>
            </w:r>
          </w:p>
        </w:tc>
      </w:tr>
      <w:tr w14:paraId="3342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DAC421">
            <w:pPr>
              <w:spacing w:after="0" w:line="240" w:lineRule="auto"/>
            </w:pPr>
            <w:r>
              <w:t>私信模块</w:t>
            </w:r>
          </w:p>
        </w:tc>
        <w:tc>
          <w:tcPr>
            <w:tcW w:w="2880" w:type="dxa"/>
          </w:tcPr>
          <w:p w14:paraId="650D92F2">
            <w:pPr>
              <w:spacing w:after="0" w:line="240" w:lineRule="auto"/>
            </w:pPr>
            <w:r>
              <w:t>conversations, messages</w:t>
            </w:r>
          </w:p>
        </w:tc>
        <w:tc>
          <w:tcPr>
            <w:tcW w:w="2880" w:type="dxa"/>
          </w:tcPr>
          <w:p w14:paraId="6A6D6FA0">
            <w:pPr>
              <w:spacing w:after="0" w:line="240" w:lineRule="auto"/>
            </w:pPr>
            <w:r>
              <w:t>2张</w:t>
            </w:r>
          </w:p>
        </w:tc>
      </w:tr>
      <w:tr w14:paraId="6A6C9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D6E8F4">
            <w:pPr>
              <w:spacing w:after="0" w:line="240" w:lineRule="auto"/>
            </w:pPr>
            <w:r>
              <w:t>积分任务模块</w:t>
            </w:r>
          </w:p>
        </w:tc>
        <w:tc>
          <w:tcPr>
            <w:tcW w:w="2880" w:type="dxa"/>
          </w:tcPr>
          <w:p w14:paraId="79202CD1">
            <w:pPr>
              <w:spacing w:after="0" w:line="240" w:lineRule="auto"/>
            </w:pPr>
            <w:r>
              <w:t>coin_records, checkin_records, daily_tasks, user_task_records</w:t>
            </w:r>
          </w:p>
        </w:tc>
        <w:tc>
          <w:tcPr>
            <w:tcW w:w="2880" w:type="dxa"/>
          </w:tcPr>
          <w:p w14:paraId="49B4FEE2">
            <w:pPr>
              <w:spacing w:after="0" w:line="240" w:lineRule="auto"/>
            </w:pPr>
            <w:r>
              <w:t>4张</w:t>
            </w:r>
          </w:p>
        </w:tc>
      </w:tr>
      <w:tr w14:paraId="08231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3F85FA">
            <w:pPr>
              <w:spacing w:after="0" w:line="240" w:lineRule="auto"/>
            </w:pPr>
            <w:r>
              <w:t>通知模块</w:t>
            </w:r>
          </w:p>
        </w:tc>
        <w:tc>
          <w:tcPr>
            <w:tcW w:w="2880" w:type="dxa"/>
          </w:tcPr>
          <w:p w14:paraId="7024C4AD">
            <w:pPr>
              <w:spacing w:after="0" w:line="240" w:lineRule="auto"/>
            </w:pPr>
            <w:r>
              <w:t>notifications</w:t>
            </w:r>
          </w:p>
        </w:tc>
        <w:tc>
          <w:tcPr>
            <w:tcW w:w="2880" w:type="dxa"/>
          </w:tcPr>
          <w:p w14:paraId="463EFC40">
            <w:pPr>
              <w:spacing w:after="0" w:line="240" w:lineRule="auto"/>
            </w:pPr>
            <w:r>
              <w:t>1张</w:t>
            </w:r>
          </w:p>
        </w:tc>
      </w:tr>
      <w:tr w14:paraId="4B60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1A2DE8">
            <w:pPr>
              <w:spacing w:after="0" w:line="240" w:lineRule="auto"/>
            </w:pPr>
            <w:r>
              <w:t>AI助手模块</w:t>
            </w:r>
          </w:p>
        </w:tc>
        <w:tc>
          <w:tcPr>
            <w:tcW w:w="2880" w:type="dxa"/>
          </w:tcPr>
          <w:p w14:paraId="2AB22D4C">
            <w:pPr>
              <w:spacing w:after="0" w:line="240" w:lineRule="auto"/>
            </w:pPr>
            <w:r>
              <w:t>ai_chat_records</w:t>
            </w:r>
          </w:p>
        </w:tc>
        <w:tc>
          <w:tcPr>
            <w:tcW w:w="2880" w:type="dxa"/>
          </w:tcPr>
          <w:p w14:paraId="040838F0">
            <w:pPr>
              <w:spacing w:after="0" w:line="240" w:lineRule="auto"/>
            </w:pPr>
            <w:r>
              <w:t>1张</w:t>
            </w:r>
          </w:p>
        </w:tc>
      </w:tr>
      <w:tr w14:paraId="1904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C67B8">
            <w:pPr>
              <w:spacing w:after="0" w:line="240" w:lineRule="auto"/>
            </w:pPr>
            <w:r>
              <w:t>会员模块</w:t>
            </w:r>
          </w:p>
        </w:tc>
        <w:tc>
          <w:tcPr>
            <w:tcW w:w="2880" w:type="dxa"/>
          </w:tcPr>
          <w:p w14:paraId="49C7070F">
            <w:pPr>
              <w:spacing w:after="0" w:line="240" w:lineRule="auto"/>
            </w:pPr>
            <w:r>
              <w:t>member_orders</w:t>
            </w:r>
          </w:p>
        </w:tc>
        <w:tc>
          <w:tcPr>
            <w:tcW w:w="2880" w:type="dxa"/>
          </w:tcPr>
          <w:p w14:paraId="5215FEFE">
            <w:pPr>
              <w:spacing w:after="0" w:line="240" w:lineRule="auto"/>
            </w:pPr>
            <w:r>
              <w:t>1张</w:t>
            </w:r>
          </w:p>
        </w:tc>
      </w:tr>
      <w:tr w14:paraId="507ED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6B926D">
            <w:pPr>
              <w:spacing w:after="0" w:line="240" w:lineRule="auto"/>
            </w:pPr>
            <w:r>
              <w:t>管理模块</w:t>
            </w:r>
          </w:p>
        </w:tc>
        <w:tc>
          <w:tcPr>
            <w:tcW w:w="2880" w:type="dxa"/>
          </w:tcPr>
          <w:p w14:paraId="5975CB5B">
            <w:pPr>
              <w:spacing w:after="0" w:line="240" w:lineRule="auto"/>
            </w:pPr>
            <w:r>
              <w:t>admins, admin_logs</w:t>
            </w:r>
          </w:p>
        </w:tc>
        <w:tc>
          <w:tcPr>
            <w:tcW w:w="2880" w:type="dxa"/>
          </w:tcPr>
          <w:p w14:paraId="7BEF6D34">
            <w:pPr>
              <w:spacing w:after="0" w:line="240" w:lineRule="auto"/>
            </w:pPr>
            <w:r>
              <w:t>2张</w:t>
            </w:r>
          </w:p>
        </w:tc>
      </w:tr>
      <w:tr w14:paraId="1702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A557C4">
            <w:pPr>
              <w:spacing w:after="0" w:line="240" w:lineRule="auto"/>
            </w:pPr>
            <w:r>
              <w:t>系统模块</w:t>
            </w:r>
          </w:p>
        </w:tc>
        <w:tc>
          <w:tcPr>
            <w:tcW w:w="2880" w:type="dxa"/>
          </w:tcPr>
          <w:p w14:paraId="40BDB915">
            <w:pPr>
              <w:spacing w:after="0" w:line="240" w:lineRule="auto"/>
            </w:pPr>
            <w:r>
              <w:t>banners, files, system_configs</w:t>
            </w:r>
          </w:p>
        </w:tc>
        <w:tc>
          <w:tcPr>
            <w:tcW w:w="2880" w:type="dxa"/>
          </w:tcPr>
          <w:p w14:paraId="1767FB59">
            <w:pPr>
              <w:spacing w:after="0" w:line="240" w:lineRule="auto"/>
            </w:pPr>
            <w:r>
              <w:t>3张</w:t>
            </w:r>
          </w:p>
        </w:tc>
      </w:tr>
    </w:tbl>
    <w:p w14:paraId="6DD1997A">
      <w:r>
        <w:br w:type="page"/>
      </w:r>
    </w:p>
    <w:p w14:paraId="1CE545B1">
      <w:pPr>
        <w:pStyle w:val="3"/>
      </w:pPr>
      <w:r>
        <w:t>二、数据表详细设计</w:t>
      </w:r>
    </w:p>
    <w:p w14:paraId="433A6758">
      <w:pPr>
        <w:pStyle w:val="4"/>
      </w:pPr>
      <w:r>
        <w:t>2.1 用户模块（6张表）</w:t>
      </w:r>
    </w:p>
    <w:p w14:paraId="7F0DBC49">
      <w:pPr>
        <w:pStyle w:val="5"/>
      </w:pPr>
      <w:r>
        <w:t>2.1.1 users（用户表）</w:t>
      </w:r>
    </w:p>
    <w:p w14:paraId="32CE27D3">
      <w:r>
        <w:t>存储用户基本信息、会员信息、积分信息、打卡信息等。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1601"/>
        <w:gridCol w:w="885"/>
        <w:gridCol w:w="2433"/>
        <w:gridCol w:w="1351"/>
      </w:tblGrid>
      <w:tr w14:paraId="6C6E4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470880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0EA33C1D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311DDEA1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442B5354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629C963A">
            <w:pPr>
              <w:spacing w:after="0" w:line="240" w:lineRule="auto"/>
            </w:pPr>
            <w:r>
              <w:t>说明</w:t>
            </w:r>
          </w:p>
        </w:tc>
      </w:tr>
      <w:tr w14:paraId="007A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B1BDA4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61599E32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6DD167BE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4BFB80FF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4AC0E434">
            <w:pPr>
              <w:spacing w:after="0" w:line="240" w:lineRule="auto"/>
            </w:pPr>
            <w:r>
              <w:t>主键</w:t>
            </w:r>
          </w:p>
        </w:tc>
      </w:tr>
      <w:tr w14:paraId="5051E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48B428">
            <w:pPr>
              <w:spacing w:after="0" w:line="240" w:lineRule="auto"/>
            </w:pPr>
            <w:r>
              <w:t>openid</w:t>
            </w:r>
          </w:p>
        </w:tc>
        <w:tc>
          <w:tcPr>
            <w:tcW w:w="1728" w:type="dxa"/>
          </w:tcPr>
          <w:p w14:paraId="0FA0463F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1728" w:type="dxa"/>
          </w:tcPr>
          <w:p w14:paraId="26633589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1F1172A0">
            <w:pPr>
              <w:spacing w:after="0" w:line="240" w:lineRule="auto"/>
            </w:pPr>
          </w:p>
        </w:tc>
        <w:tc>
          <w:tcPr>
            <w:tcW w:w="1728" w:type="dxa"/>
          </w:tcPr>
          <w:p w14:paraId="36229FA2">
            <w:pPr>
              <w:spacing w:after="0" w:line="240" w:lineRule="auto"/>
            </w:pPr>
            <w:r>
              <w:t>微信OpenID，唯一索引</w:t>
            </w:r>
          </w:p>
        </w:tc>
      </w:tr>
      <w:tr w14:paraId="277EC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801906">
            <w:pPr>
              <w:spacing w:after="0" w:line="240" w:lineRule="auto"/>
            </w:pPr>
            <w:r>
              <w:t>union_id</w:t>
            </w:r>
          </w:p>
        </w:tc>
        <w:tc>
          <w:tcPr>
            <w:tcW w:w="1728" w:type="dxa"/>
          </w:tcPr>
          <w:p w14:paraId="00EF7C81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1728" w:type="dxa"/>
          </w:tcPr>
          <w:p w14:paraId="3D5DFD5C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4998B9A">
            <w:pPr>
              <w:spacing w:after="0" w:line="240" w:lineRule="auto"/>
            </w:pPr>
          </w:p>
        </w:tc>
        <w:tc>
          <w:tcPr>
            <w:tcW w:w="1728" w:type="dxa"/>
          </w:tcPr>
          <w:p w14:paraId="0E1094CF">
            <w:pPr>
              <w:spacing w:after="0" w:line="240" w:lineRule="auto"/>
            </w:pPr>
            <w:r>
              <w:t>微信UnionID</w:t>
            </w:r>
          </w:p>
        </w:tc>
      </w:tr>
      <w:tr w14:paraId="73CF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37763A">
            <w:pPr>
              <w:spacing w:after="0" w:line="240" w:lineRule="auto"/>
            </w:pPr>
            <w:r>
              <w:t>nickname</w:t>
            </w:r>
          </w:p>
        </w:tc>
        <w:tc>
          <w:tcPr>
            <w:tcW w:w="1728" w:type="dxa"/>
          </w:tcPr>
          <w:p w14:paraId="2785CFE5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4750ACB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2C22878">
            <w:pPr>
              <w:spacing w:after="0" w:line="240" w:lineRule="auto"/>
            </w:pPr>
          </w:p>
        </w:tc>
        <w:tc>
          <w:tcPr>
            <w:tcW w:w="1728" w:type="dxa"/>
          </w:tcPr>
          <w:p w14:paraId="2606EB2A">
            <w:pPr>
              <w:spacing w:after="0" w:line="240" w:lineRule="auto"/>
            </w:pPr>
            <w:r>
              <w:t>昵称</w:t>
            </w:r>
          </w:p>
        </w:tc>
      </w:tr>
      <w:tr w14:paraId="2700B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F6ABD7">
            <w:pPr>
              <w:spacing w:after="0" w:line="240" w:lineRule="auto"/>
            </w:pPr>
            <w:r>
              <w:t>avatar</w:t>
            </w:r>
          </w:p>
        </w:tc>
        <w:tc>
          <w:tcPr>
            <w:tcW w:w="1728" w:type="dxa"/>
          </w:tcPr>
          <w:p w14:paraId="1B45E85F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728" w:type="dxa"/>
          </w:tcPr>
          <w:p w14:paraId="424CF6D7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BF7EF8E">
            <w:pPr>
              <w:spacing w:after="0" w:line="240" w:lineRule="auto"/>
            </w:pPr>
          </w:p>
        </w:tc>
        <w:tc>
          <w:tcPr>
            <w:tcW w:w="1728" w:type="dxa"/>
          </w:tcPr>
          <w:p w14:paraId="11B3298D">
            <w:pPr>
              <w:spacing w:after="0" w:line="240" w:lineRule="auto"/>
            </w:pPr>
            <w:r>
              <w:t>头像链接</w:t>
            </w:r>
          </w:p>
        </w:tc>
      </w:tr>
      <w:tr w14:paraId="19FD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B7B3B7">
            <w:pPr>
              <w:spacing w:after="0" w:line="240" w:lineRule="auto"/>
            </w:pPr>
            <w:r>
              <w:t>phone</w:t>
            </w:r>
          </w:p>
        </w:tc>
        <w:tc>
          <w:tcPr>
            <w:tcW w:w="1728" w:type="dxa"/>
          </w:tcPr>
          <w:p w14:paraId="5A9EAEC2">
            <w:pPr>
              <w:spacing w:after="0" w:line="240" w:lineRule="auto"/>
            </w:pPr>
            <w:r>
              <w:t>varchar(20)</w:t>
            </w:r>
          </w:p>
        </w:tc>
        <w:tc>
          <w:tcPr>
            <w:tcW w:w="1728" w:type="dxa"/>
          </w:tcPr>
          <w:p w14:paraId="3FBE21A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DD0BF27">
            <w:pPr>
              <w:spacing w:after="0" w:line="240" w:lineRule="auto"/>
            </w:pPr>
          </w:p>
        </w:tc>
        <w:tc>
          <w:tcPr>
            <w:tcW w:w="1728" w:type="dxa"/>
          </w:tcPr>
          <w:p w14:paraId="37034640">
            <w:pPr>
              <w:spacing w:after="0" w:line="240" w:lineRule="auto"/>
            </w:pPr>
            <w:r>
              <w:t>手机号码</w:t>
            </w:r>
          </w:p>
        </w:tc>
      </w:tr>
      <w:tr w14:paraId="5E22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63D960">
            <w:pPr>
              <w:spacing w:after="0" w:line="240" w:lineRule="auto"/>
            </w:pPr>
            <w:r>
              <w:t>gender</w:t>
            </w:r>
          </w:p>
        </w:tc>
        <w:tc>
          <w:tcPr>
            <w:tcW w:w="1728" w:type="dxa"/>
          </w:tcPr>
          <w:p w14:paraId="61396C9C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4305188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22327D6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D9DBB40">
            <w:pPr>
              <w:spacing w:after="0" w:line="240" w:lineRule="auto"/>
            </w:pPr>
            <w:r>
              <w:t>性别 (0:未知 1:男 2:女)</w:t>
            </w:r>
          </w:p>
        </w:tc>
      </w:tr>
      <w:tr w14:paraId="31A45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B27927">
            <w:pPr>
              <w:spacing w:after="0" w:line="240" w:lineRule="auto"/>
            </w:pPr>
            <w:r>
              <w:t>birthday</w:t>
            </w:r>
          </w:p>
        </w:tc>
        <w:tc>
          <w:tcPr>
            <w:tcW w:w="1728" w:type="dxa"/>
          </w:tcPr>
          <w:p w14:paraId="0A2AC02A">
            <w:pPr>
              <w:spacing w:after="0" w:line="240" w:lineRule="auto"/>
            </w:pPr>
            <w:r>
              <w:t>date</w:t>
            </w:r>
          </w:p>
        </w:tc>
        <w:tc>
          <w:tcPr>
            <w:tcW w:w="1728" w:type="dxa"/>
          </w:tcPr>
          <w:p w14:paraId="49A828E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9212704">
            <w:pPr>
              <w:spacing w:after="0" w:line="240" w:lineRule="auto"/>
            </w:pPr>
          </w:p>
        </w:tc>
        <w:tc>
          <w:tcPr>
            <w:tcW w:w="1728" w:type="dxa"/>
          </w:tcPr>
          <w:p w14:paraId="2C31D3FA">
            <w:pPr>
              <w:spacing w:after="0" w:line="240" w:lineRule="auto"/>
            </w:pPr>
            <w:r>
              <w:t>生日</w:t>
            </w:r>
          </w:p>
        </w:tc>
      </w:tr>
      <w:tr w14:paraId="152C7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9F907C">
            <w:pPr>
              <w:spacing w:after="0" w:line="240" w:lineRule="auto"/>
            </w:pPr>
            <w:r>
              <w:t>height</w:t>
            </w:r>
          </w:p>
        </w:tc>
        <w:tc>
          <w:tcPr>
            <w:tcW w:w="1728" w:type="dxa"/>
          </w:tcPr>
          <w:p w14:paraId="3C3AEAA1">
            <w:pPr>
              <w:spacing w:after="0" w:line="240" w:lineRule="auto"/>
            </w:pPr>
            <w:r>
              <w:t>decimal(5,2)</w:t>
            </w:r>
          </w:p>
        </w:tc>
        <w:tc>
          <w:tcPr>
            <w:tcW w:w="1728" w:type="dxa"/>
          </w:tcPr>
          <w:p w14:paraId="7ABE5B0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7B1B76E">
            <w:pPr>
              <w:spacing w:after="0" w:line="240" w:lineRule="auto"/>
            </w:pPr>
          </w:p>
        </w:tc>
        <w:tc>
          <w:tcPr>
            <w:tcW w:w="1728" w:type="dxa"/>
          </w:tcPr>
          <w:p w14:paraId="4CBC19FE">
            <w:pPr>
              <w:spacing w:after="0" w:line="240" w:lineRule="auto"/>
            </w:pPr>
            <w:r>
              <w:t>身高(cm)</w:t>
            </w:r>
          </w:p>
        </w:tc>
      </w:tr>
      <w:tr w14:paraId="4FAD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D4D7A8">
            <w:pPr>
              <w:spacing w:after="0" w:line="240" w:lineRule="auto"/>
            </w:pPr>
            <w:r>
              <w:t>weight</w:t>
            </w:r>
          </w:p>
        </w:tc>
        <w:tc>
          <w:tcPr>
            <w:tcW w:w="1728" w:type="dxa"/>
          </w:tcPr>
          <w:p w14:paraId="02E8EE71">
            <w:pPr>
              <w:spacing w:after="0" w:line="240" w:lineRule="auto"/>
            </w:pPr>
            <w:r>
              <w:t>decimal(5,2)</w:t>
            </w:r>
          </w:p>
        </w:tc>
        <w:tc>
          <w:tcPr>
            <w:tcW w:w="1728" w:type="dxa"/>
          </w:tcPr>
          <w:p w14:paraId="78E94B6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E8EE520">
            <w:pPr>
              <w:spacing w:after="0" w:line="240" w:lineRule="auto"/>
            </w:pPr>
          </w:p>
        </w:tc>
        <w:tc>
          <w:tcPr>
            <w:tcW w:w="1728" w:type="dxa"/>
          </w:tcPr>
          <w:p w14:paraId="528B736C">
            <w:pPr>
              <w:spacing w:after="0" w:line="240" w:lineRule="auto"/>
            </w:pPr>
            <w:r>
              <w:t>体重(kg)</w:t>
            </w:r>
          </w:p>
        </w:tc>
      </w:tr>
      <w:tr w14:paraId="51FBB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93DDE8">
            <w:pPr>
              <w:spacing w:after="0" w:line="240" w:lineRule="auto"/>
            </w:pPr>
            <w:r>
              <w:t>member_level</w:t>
            </w:r>
          </w:p>
        </w:tc>
        <w:tc>
          <w:tcPr>
            <w:tcW w:w="1728" w:type="dxa"/>
          </w:tcPr>
          <w:p w14:paraId="5E4DAEA9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3E4E17DB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EF0A009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94A7071">
            <w:pPr>
              <w:spacing w:after="0" w:line="240" w:lineRule="auto"/>
            </w:pPr>
            <w:r>
              <w:t>会员等级 (0:普通 1:月卡 2:年卡 3:终身)</w:t>
            </w:r>
          </w:p>
        </w:tc>
      </w:tr>
      <w:tr w14:paraId="2A074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D3A302">
            <w:pPr>
              <w:spacing w:after="0" w:line="240" w:lineRule="auto"/>
            </w:pPr>
            <w:r>
              <w:t>member_expire_time</w:t>
            </w:r>
          </w:p>
        </w:tc>
        <w:tc>
          <w:tcPr>
            <w:tcW w:w="1728" w:type="dxa"/>
          </w:tcPr>
          <w:p w14:paraId="7CA5F7B0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4F75E9F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C669CDD">
            <w:pPr>
              <w:spacing w:after="0" w:line="240" w:lineRule="auto"/>
            </w:pPr>
          </w:p>
        </w:tc>
        <w:tc>
          <w:tcPr>
            <w:tcW w:w="1728" w:type="dxa"/>
          </w:tcPr>
          <w:p w14:paraId="71A77F1E">
            <w:pPr>
              <w:spacing w:after="0" w:line="240" w:lineRule="auto"/>
            </w:pPr>
            <w:r>
              <w:t>会员到期时间</w:t>
            </w:r>
          </w:p>
        </w:tc>
      </w:tr>
      <w:tr w14:paraId="44AC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FE2D0A">
            <w:pPr>
              <w:spacing w:after="0" w:line="240" w:lineRule="auto"/>
            </w:pPr>
            <w:r>
              <w:t>sport_coins</w:t>
            </w:r>
          </w:p>
        </w:tc>
        <w:tc>
          <w:tcPr>
            <w:tcW w:w="1728" w:type="dxa"/>
          </w:tcPr>
          <w:p w14:paraId="78455CAD">
            <w:pPr>
              <w:spacing w:after="0" w:line="240" w:lineRule="auto"/>
            </w:pPr>
            <w:r>
              <w:t>int unsigned</w:t>
            </w:r>
          </w:p>
        </w:tc>
        <w:tc>
          <w:tcPr>
            <w:tcW w:w="1728" w:type="dxa"/>
          </w:tcPr>
          <w:p w14:paraId="0B24B93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40FA378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F3EC7DD">
            <w:pPr>
              <w:spacing w:after="0" w:line="240" w:lineRule="auto"/>
            </w:pPr>
            <w:r>
              <w:t>运动积分</w:t>
            </w:r>
          </w:p>
        </w:tc>
      </w:tr>
      <w:tr w14:paraId="4370B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0D57A4">
            <w:pPr>
              <w:spacing w:after="0" w:line="240" w:lineRule="auto"/>
            </w:pPr>
            <w:r>
              <w:t>food_coins</w:t>
            </w:r>
          </w:p>
        </w:tc>
        <w:tc>
          <w:tcPr>
            <w:tcW w:w="1728" w:type="dxa"/>
          </w:tcPr>
          <w:p w14:paraId="429D9986">
            <w:pPr>
              <w:spacing w:after="0" w:line="240" w:lineRule="auto"/>
            </w:pPr>
            <w:r>
              <w:t>int unsigned</w:t>
            </w:r>
          </w:p>
        </w:tc>
        <w:tc>
          <w:tcPr>
            <w:tcW w:w="1728" w:type="dxa"/>
          </w:tcPr>
          <w:p w14:paraId="117C10BC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409160B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D806D0E">
            <w:pPr>
              <w:spacing w:after="0" w:line="240" w:lineRule="auto"/>
            </w:pPr>
            <w:r>
              <w:t>饮食积分</w:t>
            </w:r>
          </w:p>
        </w:tc>
      </w:tr>
      <w:tr w14:paraId="5C47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17086B">
            <w:pPr>
              <w:spacing w:after="0" w:line="240" w:lineRule="auto"/>
            </w:pPr>
            <w:r>
              <w:t>balance</w:t>
            </w:r>
          </w:p>
        </w:tc>
        <w:tc>
          <w:tcPr>
            <w:tcW w:w="1728" w:type="dxa"/>
          </w:tcPr>
          <w:p w14:paraId="16604ECA">
            <w:pPr>
              <w:spacing w:after="0" w:line="240" w:lineRule="auto"/>
            </w:pPr>
            <w:r>
              <w:t>decimal(10,2)</w:t>
            </w:r>
          </w:p>
        </w:tc>
        <w:tc>
          <w:tcPr>
            <w:tcW w:w="1728" w:type="dxa"/>
          </w:tcPr>
          <w:p w14:paraId="47FA7CA9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3CE2F77">
            <w:pPr>
              <w:spacing w:after="0" w:line="240" w:lineRule="auto"/>
            </w:pPr>
            <w:r>
              <w:t>0.00</w:t>
            </w:r>
          </w:p>
        </w:tc>
        <w:tc>
          <w:tcPr>
            <w:tcW w:w="1728" w:type="dxa"/>
          </w:tcPr>
          <w:p w14:paraId="64170A50">
            <w:pPr>
              <w:spacing w:after="0" w:line="240" w:lineRule="auto"/>
            </w:pPr>
            <w:r>
              <w:t>账户余额</w:t>
            </w:r>
          </w:p>
        </w:tc>
      </w:tr>
      <w:tr w14:paraId="1F481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E581AE">
            <w:pPr>
              <w:spacing w:after="0" w:line="240" w:lineRule="auto"/>
            </w:pPr>
            <w:r>
              <w:t>user_level</w:t>
            </w:r>
          </w:p>
        </w:tc>
        <w:tc>
          <w:tcPr>
            <w:tcW w:w="1728" w:type="dxa"/>
          </w:tcPr>
          <w:p w14:paraId="169210FD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673A19DB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AB7D54E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AAE318A">
            <w:pPr>
              <w:spacing w:after="0" w:line="240" w:lineRule="auto"/>
            </w:pPr>
            <w:r>
              <w:t>用户等级</w:t>
            </w:r>
          </w:p>
        </w:tc>
      </w:tr>
      <w:tr w14:paraId="081BC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71ABA2">
            <w:pPr>
              <w:spacing w:after="0" w:line="240" w:lineRule="auto"/>
            </w:pPr>
            <w:r>
              <w:t>follower_count</w:t>
            </w:r>
          </w:p>
        </w:tc>
        <w:tc>
          <w:tcPr>
            <w:tcW w:w="1728" w:type="dxa"/>
          </w:tcPr>
          <w:p w14:paraId="3853D3BF">
            <w:pPr>
              <w:spacing w:after="0" w:line="240" w:lineRule="auto"/>
            </w:pPr>
            <w:r>
              <w:t>int unsigned</w:t>
            </w:r>
          </w:p>
        </w:tc>
        <w:tc>
          <w:tcPr>
            <w:tcW w:w="1728" w:type="dxa"/>
          </w:tcPr>
          <w:p w14:paraId="616C1FC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6A39760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869DFC8">
            <w:pPr>
              <w:spacing w:after="0" w:line="240" w:lineRule="auto"/>
            </w:pPr>
            <w:r>
              <w:t>粉丝数</w:t>
            </w:r>
          </w:p>
        </w:tc>
      </w:tr>
      <w:tr w14:paraId="12021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36A824">
            <w:pPr>
              <w:spacing w:after="0" w:line="240" w:lineRule="auto"/>
            </w:pPr>
            <w:r>
              <w:t>following_count</w:t>
            </w:r>
          </w:p>
        </w:tc>
        <w:tc>
          <w:tcPr>
            <w:tcW w:w="1728" w:type="dxa"/>
          </w:tcPr>
          <w:p w14:paraId="1DD1CCA6">
            <w:pPr>
              <w:spacing w:after="0" w:line="240" w:lineRule="auto"/>
            </w:pPr>
            <w:r>
              <w:t>int unsigned</w:t>
            </w:r>
          </w:p>
        </w:tc>
        <w:tc>
          <w:tcPr>
            <w:tcW w:w="1728" w:type="dxa"/>
          </w:tcPr>
          <w:p w14:paraId="1A67834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2A6318C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5227690">
            <w:pPr>
              <w:spacing w:after="0" w:line="240" w:lineRule="auto"/>
            </w:pPr>
            <w:r>
              <w:t>关注数</w:t>
            </w:r>
          </w:p>
        </w:tc>
      </w:tr>
      <w:tr w14:paraId="5D871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1D3341">
            <w:pPr>
              <w:spacing w:after="0" w:line="240" w:lineRule="auto"/>
            </w:pPr>
            <w:r>
              <w:t>continuous_checkin_days</w:t>
            </w:r>
          </w:p>
        </w:tc>
        <w:tc>
          <w:tcPr>
            <w:tcW w:w="1728" w:type="dxa"/>
          </w:tcPr>
          <w:p w14:paraId="0AF43FF2">
            <w:pPr>
              <w:spacing w:after="0" w:line="240" w:lineRule="auto"/>
            </w:pPr>
            <w:r>
              <w:t>int unsigned</w:t>
            </w:r>
          </w:p>
        </w:tc>
        <w:tc>
          <w:tcPr>
            <w:tcW w:w="1728" w:type="dxa"/>
          </w:tcPr>
          <w:p w14:paraId="3C265DBD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2FAC419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72728012">
            <w:pPr>
              <w:spacing w:after="0" w:line="240" w:lineRule="auto"/>
            </w:pPr>
            <w:r>
              <w:t>连续签到天数</w:t>
            </w:r>
          </w:p>
        </w:tc>
      </w:tr>
      <w:tr w14:paraId="60716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54C3E0">
            <w:pPr>
              <w:spacing w:after="0" w:line="240" w:lineRule="auto"/>
            </w:pPr>
            <w:r>
              <w:t>total_checkin_days</w:t>
            </w:r>
          </w:p>
        </w:tc>
        <w:tc>
          <w:tcPr>
            <w:tcW w:w="1728" w:type="dxa"/>
          </w:tcPr>
          <w:p w14:paraId="24AA8345">
            <w:pPr>
              <w:spacing w:after="0" w:line="240" w:lineRule="auto"/>
            </w:pPr>
            <w:r>
              <w:t>int unsigned</w:t>
            </w:r>
          </w:p>
        </w:tc>
        <w:tc>
          <w:tcPr>
            <w:tcW w:w="1728" w:type="dxa"/>
          </w:tcPr>
          <w:p w14:paraId="03F34BC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278C9AC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0EF93AB">
            <w:pPr>
              <w:spacing w:after="0" w:line="240" w:lineRule="auto"/>
            </w:pPr>
            <w:r>
              <w:t>总签到天数</w:t>
            </w:r>
          </w:p>
        </w:tc>
      </w:tr>
      <w:tr w14:paraId="6ED77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CA9731">
            <w:pPr>
              <w:spacing w:after="0" w:line="240" w:lineRule="auto"/>
            </w:pPr>
            <w:r>
              <w:t>last_checkin_date</w:t>
            </w:r>
          </w:p>
        </w:tc>
        <w:tc>
          <w:tcPr>
            <w:tcW w:w="1728" w:type="dxa"/>
          </w:tcPr>
          <w:p w14:paraId="239F729E">
            <w:pPr>
              <w:spacing w:after="0" w:line="240" w:lineRule="auto"/>
            </w:pPr>
            <w:r>
              <w:t>date</w:t>
            </w:r>
          </w:p>
        </w:tc>
        <w:tc>
          <w:tcPr>
            <w:tcW w:w="1728" w:type="dxa"/>
          </w:tcPr>
          <w:p w14:paraId="1C81E627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20D67E7">
            <w:pPr>
              <w:spacing w:after="0" w:line="240" w:lineRule="auto"/>
            </w:pPr>
          </w:p>
        </w:tc>
        <w:tc>
          <w:tcPr>
            <w:tcW w:w="1728" w:type="dxa"/>
          </w:tcPr>
          <w:p w14:paraId="7A5C67A4">
            <w:pPr>
              <w:spacing w:after="0" w:line="240" w:lineRule="auto"/>
            </w:pPr>
            <w:r>
              <w:t>最后签到日期</w:t>
            </w:r>
          </w:p>
        </w:tc>
      </w:tr>
      <w:tr w14:paraId="00FC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94ECC3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3E276B1E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6AE0739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AF1BF47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62BA02CE">
            <w:pPr>
              <w:spacing w:after="0" w:line="240" w:lineRule="auto"/>
            </w:pPr>
            <w:r>
              <w:t>状态 (0:禁用 1:正常)</w:t>
            </w:r>
          </w:p>
        </w:tc>
      </w:tr>
      <w:tr w14:paraId="5955C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E185BB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76833962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46B8E43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A40FB27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0B34F1E4">
            <w:pPr>
              <w:spacing w:after="0" w:line="240" w:lineRule="auto"/>
            </w:pPr>
            <w:r>
              <w:t>创建时间</w:t>
            </w:r>
          </w:p>
        </w:tc>
      </w:tr>
      <w:tr w14:paraId="4FE4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94DE6A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73AFD6FF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49B8005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9AC7F84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517F609E">
            <w:pPr>
              <w:spacing w:after="0" w:line="240" w:lineRule="auto"/>
            </w:pPr>
            <w:r>
              <w:t>更新时间</w:t>
            </w:r>
          </w:p>
        </w:tc>
      </w:tr>
    </w:tbl>
    <w:p w14:paraId="5582ADC1">
      <w:r>
        <w:t xml:space="preserve"> </w:t>
      </w:r>
    </w:p>
    <w:p w14:paraId="1F150282">
      <w:pPr>
        <w:pStyle w:val="5"/>
      </w:pPr>
      <w:r>
        <w:t>2.1.2 user_health_profiles（用户健康档案表）</w:t>
      </w:r>
    </w:p>
    <w:p w14:paraId="7A6E7B87">
      <w:r>
        <w:t>存储用户的健康目标、运动偏好、饮食习惯、体能测试等信息。与users表一对一关系。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1594"/>
        <w:gridCol w:w="1180"/>
        <w:gridCol w:w="2433"/>
        <w:gridCol w:w="1272"/>
      </w:tblGrid>
      <w:tr w14:paraId="3BDD2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26B468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136DE281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3AB954B4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3909A7F0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5A07ED95">
            <w:pPr>
              <w:spacing w:after="0" w:line="240" w:lineRule="auto"/>
            </w:pPr>
            <w:r>
              <w:t>说明</w:t>
            </w:r>
          </w:p>
        </w:tc>
      </w:tr>
      <w:tr w14:paraId="5258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ED2A81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231F62C6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5B7316D4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3EF2EA85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7DC20E04">
            <w:pPr>
              <w:spacing w:after="0" w:line="240" w:lineRule="auto"/>
            </w:pPr>
            <w:r>
              <w:t>主键</w:t>
            </w:r>
          </w:p>
        </w:tc>
      </w:tr>
      <w:tr w14:paraId="391A1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108D70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1696A815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5F9E5E4D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F5F757A">
            <w:pPr>
              <w:spacing w:after="0" w:line="240" w:lineRule="auto"/>
            </w:pPr>
          </w:p>
        </w:tc>
        <w:tc>
          <w:tcPr>
            <w:tcW w:w="1728" w:type="dxa"/>
          </w:tcPr>
          <w:p w14:paraId="341FC4DC">
            <w:pPr>
              <w:spacing w:after="0" w:line="240" w:lineRule="auto"/>
            </w:pPr>
            <w:r>
              <w:t>用户ID，唯一索引</w:t>
            </w:r>
          </w:p>
        </w:tc>
      </w:tr>
      <w:tr w14:paraId="104CB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CA5C7E">
            <w:pPr>
              <w:spacing w:after="0" w:line="240" w:lineRule="auto"/>
            </w:pPr>
            <w:r>
              <w:t>health_goal</w:t>
            </w:r>
          </w:p>
        </w:tc>
        <w:tc>
          <w:tcPr>
            <w:tcW w:w="1728" w:type="dxa"/>
          </w:tcPr>
          <w:p w14:paraId="456E5004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034CFDA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1C340E1">
            <w:pPr>
              <w:spacing w:after="0" w:line="240" w:lineRule="auto"/>
            </w:pPr>
          </w:p>
        </w:tc>
        <w:tc>
          <w:tcPr>
            <w:tcW w:w="1728" w:type="dxa"/>
          </w:tcPr>
          <w:p w14:paraId="3C3C0DC6">
            <w:pPr>
              <w:spacing w:after="0" w:line="240" w:lineRule="auto"/>
            </w:pPr>
            <w:r>
              <w:t>健康目标</w:t>
            </w:r>
          </w:p>
        </w:tc>
      </w:tr>
      <w:tr w14:paraId="7ACDD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6F9905">
            <w:pPr>
              <w:spacing w:after="0" w:line="240" w:lineRule="auto"/>
            </w:pPr>
            <w:r>
              <w:t>target_weight</w:t>
            </w:r>
          </w:p>
        </w:tc>
        <w:tc>
          <w:tcPr>
            <w:tcW w:w="1728" w:type="dxa"/>
          </w:tcPr>
          <w:p w14:paraId="79EDC5C8">
            <w:pPr>
              <w:spacing w:after="0" w:line="240" w:lineRule="auto"/>
            </w:pPr>
            <w:r>
              <w:t>decimal(5,2)</w:t>
            </w:r>
          </w:p>
        </w:tc>
        <w:tc>
          <w:tcPr>
            <w:tcW w:w="1728" w:type="dxa"/>
          </w:tcPr>
          <w:p w14:paraId="7245BE0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B414607">
            <w:pPr>
              <w:spacing w:after="0" w:line="240" w:lineRule="auto"/>
            </w:pPr>
          </w:p>
        </w:tc>
        <w:tc>
          <w:tcPr>
            <w:tcW w:w="1728" w:type="dxa"/>
          </w:tcPr>
          <w:p w14:paraId="2395956D">
            <w:pPr>
              <w:spacing w:after="0" w:line="240" w:lineRule="auto"/>
            </w:pPr>
            <w:r>
              <w:t>目标体重(kg)</w:t>
            </w:r>
          </w:p>
        </w:tc>
      </w:tr>
      <w:tr w14:paraId="7923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B34AE2C">
            <w:pPr>
              <w:spacing w:after="0" w:line="240" w:lineRule="auto"/>
            </w:pPr>
            <w:r>
              <w:t>preferred_sports</w:t>
            </w:r>
          </w:p>
        </w:tc>
        <w:tc>
          <w:tcPr>
            <w:tcW w:w="1728" w:type="dxa"/>
          </w:tcPr>
          <w:p w14:paraId="15A15FE4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4269A12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17DF96C">
            <w:pPr>
              <w:spacing w:after="0" w:line="240" w:lineRule="auto"/>
            </w:pPr>
          </w:p>
        </w:tc>
        <w:tc>
          <w:tcPr>
            <w:tcW w:w="1728" w:type="dxa"/>
          </w:tcPr>
          <w:p w14:paraId="72491E2B">
            <w:pPr>
              <w:spacing w:after="0" w:line="240" w:lineRule="auto"/>
            </w:pPr>
            <w:r>
              <w:t>喜欢的运动类型</w:t>
            </w:r>
          </w:p>
        </w:tc>
      </w:tr>
      <w:tr w14:paraId="7A5A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ABA663">
            <w:pPr>
              <w:spacing w:after="0" w:line="240" w:lineRule="auto"/>
            </w:pPr>
            <w:r>
              <w:t>daily_exercise_minutes</w:t>
            </w:r>
          </w:p>
        </w:tc>
        <w:tc>
          <w:tcPr>
            <w:tcW w:w="1728" w:type="dxa"/>
          </w:tcPr>
          <w:p w14:paraId="10FEA81F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00181BD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197FABE">
            <w:pPr>
              <w:spacing w:after="0" w:line="240" w:lineRule="auto"/>
            </w:pPr>
            <w:r>
              <w:t>30</w:t>
            </w:r>
          </w:p>
        </w:tc>
        <w:tc>
          <w:tcPr>
            <w:tcW w:w="1728" w:type="dxa"/>
          </w:tcPr>
          <w:p w14:paraId="15D4FAD7">
            <w:pPr>
              <w:spacing w:after="0" w:line="240" w:lineRule="auto"/>
            </w:pPr>
            <w:r>
              <w:t>每日运动时长(分钟)</w:t>
            </w:r>
          </w:p>
        </w:tc>
      </w:tr>
      <w:tr w14:paraId="59B5B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1973B5">
            <w:pPr>
              <w:spacing w:after="0" w:line="240" w:lineRule="auto"/>
            </w:pPr>
            <w:r>
              <w:t>has_injury</w:t>
            </w:r>
          </w:p>
        </w:tc>
        <w:tc>
          <w:tcPr>
            <w:tcW w:w="1728" w:type="dxa"/>
          </w:tcPr>
          <w:p w14:paraId="5D9512D4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477F30E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13590B4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96204DD">
            <w:pPr>
              <w:spacing w:after="0" w:line="240" w:lineRule="auto"/>
            </w:pPr>
            <w:r>
              <w:t>是否有运动伤病</w:t>
            </w:r>
          </w:p>
        </w:tc>
      </w:tr>
      <w:tr w14:paraId="6075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D695E5">
            <w:pPr>
              <w:spacing w:after="0" w:line="240" w:lineRule="auto"/>
            </w:pPr>
            <w:r>
              <w:t>injury_description</w:t>
            </w:r>
          </w:p>
        </w:tc>
        <w:tc>
          <w:tcPr>
            <w:tcW w:w="1728" w:type="dxa"/>
          </w:tcPr>
          <w:p w14:paraId="5BB38F03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472C417D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65904C6">
            <w:pPr>
              <w:spacing w:after="0" w:line="240" w:lineRule="auto"/>
            </w:pPr>
          </w:p>
        </w:tc>
        <w:tc>
          <w:tcPr>
            <w:tcW w:w="1728" w:type="dxa"/>
          </w:tcPr>
          <w:p w14:paraId="6C147BC0">
            <w:pPr>
              <w:spacing w:after="0" w:line="240" w:lineRule="auto"/>
            </w:pPr>
            <w:r>
              <w:t>伤病描述</w:t>
            </w:r>
          </w:p>
        </w:tc>
      </w:tr>
      <w:tr w14:paraId="77AE0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B8D28D">
            <w:pPr>
              <w:spacing w:after="0" w:line="240" w:lineRule="auto"/>
            </w:pPr>
            <w:r>
              <w:t>chronic_diseases</w:t>
            </w:r>
          </w:p>
        </w:tc>
        <w:tc>
          <w:tcPr>
            <w:tcW w:w="1728" w:type="dxa"/>
          </w:tcPr>
          <w:p w14:paraId="4369AF5C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202A028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5490A75">
            <w:pPr>
              <w:spacing w:after="0" w:line="240" w:lineRule="auto"/>
            </w:pPr>
          </w:p>
        </w:tc>
        <w:tc>
          <w:tcPr>
            <w:tcW w:w="1728" w:type="dxa"/>
          </w:tcPr>
          <w:p w14:paraId="66C512DE">
            <w:pPr>
              <w:spacing w:after="0" w:line="240" w:lineRule="auto"/>
            </w:pPr>
            <w:r>
              <w:t>慢性病列表</w:t>
            </w:r>
          </w:p>
        </w:tc>
      </w:tr>
      <w:tr w14:paraId="5303A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78CF5A">
            <w:pPr>
              <w:spacing w:after="0" w:line="240" w:lineRule="auto"/>
            </w:pPr>
            <w:r>
              <w:t>pushup_count</w:t>
            </w:r>
          </w:p>
        </w:tc>
        <w:tc>
          <w:tcPr>
            <w:tcW w:w="1728" w:type="dxa"/>
          </w:tcPr>
          <w:p w14:paraId="3E9D5696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71CCAD8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BD19685">
            <w:pPr>
              <w:spacing w:after="0" w:line="240" w:lineRule="auto"/>
            </w:pPr>
          </w:p>
        </w:tc>
        <w:tc>
          <w:tcPr>
            <w:tcW w:w="1728" w:type="dxa"/>
          </w:tcPr>
          <w:p w14:paraId="6C12713D">
            <w:pPr>
              <w:spacing w:after="0" w:line="240" w:lineRule="auto"/>
            </w:pPr>
            <w:r>
              <w:t>俯卧撑数量</w:t>
            </w:r>
          </w:p>
        </w:tc>
      </w:tr>
      <w:tr w14:paraId="7CD4F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F631CC">
            <w:pPr>
              <w:spacing w:after="0" w:line="240" w:lineRule="auto"/>
            </w:pPr>
            <w:r>
              <w:t>squat_count</w:t>
            </w:r>
          </w:p>
        </w:tc>
        <w:tc>
          <w:tcPr>
            <w:tcW w:w="1728" w:type="dxa"/>
          </w:tcPr>
          <w:p w14:paraId="6DC97588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5B8A82A9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ABE4E22">
            <w:pPr>
              <w:spacing w:after="0" w:line="240" w:lineRule="auto"/>
            </w:pPr>
          </w:p>
        </w:tc>
        <w:tc>
          <w:tcPr>
            <w:tcW w:w="1728" w:type="dxa"/>
          </w:tcPr>
          <w:p w14:paraId="474A4F3A">
            <w:pPr>
              <w:spacing w:after="0" w:line="240" w:lineRule="auto"/>
            </w:pPr>
            <w:r>
              <w:t>深蹲数量</w:t>
            </w:r>
          </w:p>
        </w:tc>
      </w:tr>
      <w:tr w14:paraId="5831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4A5B53">
            <w:pPr>
              <w:spacing w:after="0" w:line="240" w:lineRule="auto"/>
            </w:pPr>
            <w:r>
              <w:t>crunch_count</w:t>
            </w:r>
          </w:p>
        </w:tc>
        <w:tc>
          <w:tcPr>
            <w:tcW w:w="1728" w:type="dxa"/>
          </w:tcPr>
          <w:p w14:paraId="53A6D02D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4816341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560108E">
            <w:pPr>
              <w:spacing w:after="0" w:line="240" w:lineRule="auto"/>
            </w:pPr>
          </w:p>
        </w:tc>
        <w:tc>
          <w:tcPr>
            <w:tcW w:w="1728" w:type="dxa"/>
          </w:tcPr>
          <w:p w14:paraId="6528DE7F">
            <w:pPr>
              <w:spacing w:after="0" w:line="240" w:lineRule="auto"/>
            </w:pPr>
            <w:r>
              <w:t>卷腹数量</w:t>
            </w:r>
          </w:p>
        </w:tc>
      </w:tr>
      <w:tr w14:paraId="5560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12B487">
            <w:pPr>
              <w:spacing w:after="0" w:line="240" w:lineRule="auto"/>
            </w:pPr>
            <w:r>
              <w:t>climb_stairs_tired</w:t>
            </w:r>
          </w:p>
        </w:tc>
        <w:tc>
          <w:tcPr>
            <w:tcW w:w="1728" w:type="dxa"/>
          </w:tcPr>
          <w:p w14:paraId="2EE88489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25061E37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F4FCB81">
            <w:pPr>
              <w:spacing w:after="0" w:line="240" w:lineRule="auto"/>
            </w:pPr>
          </w:p>
        </w:tc>
        <w:tc>
          <w:tcPr>
            <w:tcW w:w="1728" w:type="dxa"/>
          </w:tcPr>
          <w:p w14:paraId="5EE7B752">
            <w:pPr>
              <w:spacing w:after="0" w:line="240" w:lineRule="auto"/>
            </w:pPr>
            <w:r>
              <w:t>爬楼梯是否累 (0:否 1:是)</w:t>
            </w:r>
          </w:p>
        </w:tc>
      </w:tr>
      <w:tr w14:paraId="08CF1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3147F0">
            <w:pPr>
              <w:spacing w:after="0" w:line="240" w:lineRule="auto"/>
            </w:pPr>
            <w:r>
              <w:t>diet_habit</w:t>
            </w:r>
          </w:p>
        </w:tc>
        <w:tc>
          <w:tcPr>
            <w:tcW w:w="1728" w:type="dxa"/>
          </w:tcPr>
          <w:p w14:paraId="30C70F4D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7D5BCF6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81DD319">
            <w:pPr>
              <w:spacing w:after="0" w:line="240" w:lineRule="auto"/>
            </w:pPr>
          </w:p>
        </w:tc>
        <w:tc>
          <w:tcPr>
            <w:tcW w:w="1728" w:type="dxa"/>
          </w:tcPr>
          <w:p w14:paraId="626FF6D9">
            <w:pPr>
              <w:spacing w:after="0" w:line="240" w:lineRule="auto"/>
            </w:pPr>
            <w:r>
              <w:t>饮食习惯</w:t>
            </w:r>
          </w:p>
        </w:tc>
      </w:tr>
      <w:tr w14:paraId="05AA6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E4E959D">
            <w:pPr>
              <w:spacing w:after="0" w:line="240" w:lineRule="auto"/>
            </w:pPr>
            <w:r>
              <w:t>allergies</w:t>
            </w:r>
          </w:p>
        </w:tc>
        <w:tc>
          <w:tcPr>
            <w:tcW w:w="1728" w:type="dxa"/>
          </w:tcPr>
          <w:p w14:paraId="3E3CBAA2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7626761C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CF31987">
            <w:pPr>
              <w:spacing w:after="0" w:line="240" w:lineRule="auto"/>
            </w:pPr>
          </w:p>
        </w:tc>
        <w:tc>
          <w:tcPr>
            <w:tcW w:w="1728" w:type="dxa"/>
          </w:tcPr>
          <w:p w14:paraId="582B4AC7">
            <w:pPr>
              <w:spacing w:after="0" w:line="240" w:lineRule="auto"/>
            </w:pPr>
            <w:r>
              <w:t>过敏食物列表</w:t>
            </w:r>
          </w:p>
        </w:tc>
      </w:tr>
      <w:tr w14:paraId="08D5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B98FA2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4134EA00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63D35EE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F0D5575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2C07E3C0">
            <w:pPr>
              <w:spacing w:after="0" w:line="240" w:lineRule="auto"/>
            </w:pPr>
            <w:r>
              <w:t>创建时间</w:t>
            </w:r>
          </w:p>
        </w:tc>
      </w:tr>
      <w:tr w14:paraId="470E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B59C3C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49531A1B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386656A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8558DF3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5952A35B">
            <w:pPr>
              <w:spacing w:after="0" w:line="240" w:lineRule="auto"/>
            </w:pPr>
            <w:r>
              <w:t>更新时间</w:t>
            </w:r>
          </w:p>
        </w:tc>
      </w:tr>
    </w:tbl>
    <w:p w14:paraId="5A410032">
      <w:r>
        <w:t xml:space="preserve"> </w:t>
      </w:r>
    </w:p>
    <w:p w14:paraId="49FD8E5A">
      <w:pPr>
        <w:pStyle w:val="5"/>
      </w:pPr>
      <w:r>
        <w:t>2.1.3 user_addresses（用户收货地址表）</w:t>
      </w:r>
    </w:p>
    <w:p w14:paraId="67C7CC93">
      <w:r>
        <w:t>存储用户的收货地址信息，支持多地址管理。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1684"/>
        <w:gridCol w:w="1504"/>
        <w:gridCol w:w="2433"/>
        <w:gridCol w:w="1518"/>
      </w:tblGrid>
      <w:tr w14:paraId="0611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5D6E2B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12A4B740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11F05C84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6C3F67F3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03491645">
            <w:pPr>
              <w:spacing w:after="0" w:line="240" w:lineRule="auto"/>
            </w:pPr>
            <w:r>
              <w:t>说明</w:t>
            </w:r>
          </w:p>
        </w:tc>
      </w:tr>
      <w:tr w14:paraId="4A89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CA1DB5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419459E1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54BE9E49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1E6EEB59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2ED54BE5">
            <w:pPr>
              <w:spacing w:after="0" w:line="240" w:lineRule="auto"/>
            </w:pPr>
            <w:r>
              <w:t>主键</w:t>
            </w:r>
          </w:p>
        </w:tc>
      </w:tr>
      <w:tr w14:paraId="4A8F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94D885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14286B87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46F8D5E5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C7D9041">
            <w:pPr>
              <w:spacing w:after="0" w:line="240" w:lineRule="auto"/>
            </w:pPr>
          </w:p>
        </w:tc>
        <w:tc>
          <w:tcPr>
            <w:tcW w:w="1728" w:type="dxa"/>
          </w:tcPr>
          <w:p w14:paraId="5B27897F">
            <w:pPr>
              <w:spacing w:after="0" w:line="240" w:lineRule="auto"/>
            </w:pPr>
            <w:r>
              <w:t>用户ID</w:t>
            </w:r>
          </w:p>
        </w:tc>
      </w:tr>
      <w:tr w14:paraId="62341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8D55C98">
            <w:pPr>
              <w:spacing w:after="0" w:line="240" w:lineRule="auto"/>
            </w:pPr>
            <w:r>
              <w:t>receiver_name</w:t>
            </w:r>
          </w:p>
        </w:tc>
        <w:tc>
          <w:tcPr>
            <w:tcW w:w="1728" w:type="dxa"/>
          </w:tcPr>
          <w:p w14:paraId="6E1413C8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00528FD2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4FDA456E">
            <w:pPr>
              <w:spacing w:after="0" w:line="240" w:lineRule="auto"/>
            </w:pPr>
          </w:p>
        </w:tc>
        <w:tc>
          <w:tcPr>
            <w:tcW w:w="1728" w:type="dxa"/>
          </w:tcPr>
          <w:p w14:paraId="134DC9B7">
            <w:pPr>
              <w:spacing w:after="0" w:line="240" w:lineRule="auto"/>
            </w:pPr>
            <w:r>
              <w:t>收货人姓名</w:t>
            </w:r>
          </w:p>
        </w:tc>
      </w:tr>
      <w:tr w14:paraId="1EB2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89AD07">
            <w:pPr>
              <w:spacing w:after="0" w:line="240" w:lineRule="auto"/>
            </w:pPr>
            <w:r>
              <w:t>receiver_phone</w:t>
            </w:r>
          </w:p>
        </w:tc>
        <w:tc>
          <w:tcPr>
            <w:tcW w:w="1728" w:type="dxa"/>
          </w:tcPr>
          <w:p w14:paraId="784CE5BE">
            <w:pPr>
              <w:spacing w:after="0" w:line="240" w:lineRule="auto"/>
            </w:pPr>
            <w:r>
              <w:t>varchar(20)</w:t>
            </w:r>
          </w:p>
        </w:tc>
        <w:tc>
          <w:tcPr>
            <w:tcW w:w="1728" w:type="dxa"/>
          </w:tcPr>
          <w:p w14:paraId="3E17A1A8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480CD073">
            <w:pPr>
              <w:spacing w:after="0" w:line="240" w:lineRule="auto"/>
            </w:pPr>
          </w:p>
        </w:tc>
        <w:tc>
          <w:tcPr>
            <w:tcW w:w="1728" w:type="dxa"/>
          </w:tcPr>
          <w:p w14:paraId="0A61421C">
            <w:pPr>
              <w:spacing w:after="0" w:line="240" w:lineRule="auto"/>
            </w:pPr>
            <w:r>
              <w:t>收货人电话</w:t>
            </w:r>
          </w:p>
        </w:tc>
      </w:tr>
      <w:tr w14:paraId="33E5B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E15762">
            <w:pPr>
              <w:spacing w:after="0" w:line="240" w:lineRule="auto"/>
            </w:pPr>
            <w:r>
              <w:t>province</w:t>
            </w:r>
          </w:p>
        </w:tc>
        <w:tc>
          <w:tcPr>
            <w:tcW w:w="1728" w:type="dxa"/>
          </w:tcPr>
          <w:p w14:paraId="671123CD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6DCE9D88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16B7CDB">
            <w:pPr>
              <w:spacing w:after="0" w:line="240" w:lineRule="auto"/>
            </w:pPr>
          </w:p>
        </w:tc>
        <w:tc>
          <w:tcPr>
            <w:tcW w:w="1728" w:type="dxa"/>
          </w:tcPr>
          <w:p w14:paraId="6F6822FD">
            <w:pPr>
              <w:spacing w:after="0" w:line="240" w:lineRule="auto"/>
            </w:pPr>
            <w:r>
              <w:t>省份</w:t>
            </w:r>
          </w:p>
        </w:tc>
      </w:tr>
      <w:tr w14:paraId="5F83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78BBD3">
            <w:pPr>
              <w:spacing w:after="0" w:line="240" w:lineRule="auto"/>
            </w:pPr>
            <w:r>
              <w:t>city</w:t>
            </w:r>
          </w:p>
        </w:tc>
        <w:tc>
          <w:tcPr>
            <w:tcW w:w="1728" w:type="dxa"/>
          </w:tcPr>
          <w:p w14:paraId="1A7EB6C7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5583E074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17FED90">
            <w:pPr>
              <w:spacing w:after="0" w:line="240" w:lineRule="auto"/>
            </w:pPr>
          </w:p>
        </w:tc>
        <w:tc>
          <w:tcPr>
            <w:tcW w:w="1728" w:type="dxa"/>
          </w:tcPr>
          <w:p w14:paraId="46677532">
            <w:pPr>
              <w:spacing w:after="0" w:line="240" w:lineRule="auto"/>
            </w:pPr>
            <w:r>
              <w:t>城市</w:t>
            </w:r>
          </w:p>
        </w:tc>
      </w:tr>
      <w:tr w14:paraId="56463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B0685E">
            <w:pPr>
              <w:spacing w:after="0" w:line="240" w:lineRule="auto"/>
            </w:pPr>
            <w:r>
              <w:t>district</w:t>
            </w:r>
          </w:p>
        </w:tc>
        <w:tc>
          <w:tcPr>
            <w:tcW w:w="1728" w:type="dxa"/>
          </w:tcPr>
          <w:p w14:paraId="1C77AA9B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38678189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838CB22">
            <w:pPr>
              <w:spacing w:after="0" w:line="240" w:lineRule="auto"/>
            </w:pPr>
          </w:p>
        </w:tc>
        <w:tc>
          <w:tcPr>
            <w:tcW w:w="1728" w:type="dxa"/>
          </w:tcPr>
          <w:p w14:paraId="12D47695">
            <w:pPr>
              <w:spacing w:after="0" w:line="240" w:lineRule="auto"/>
            </w:pPr>
            <w:r>
              <w:t>区县</w:t>
            </w:r>
          </w:p>
        </w:tc>
      </w:tr>
      <w:tr w14:paraId="27DC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EA1C4D">
            <w:pPr>
              <w:spacing w:after="0" w:line="240" w:lineRule="auto"/>
            </w:pPr>
            <w:r>
              <w:t>detail</w:t>
            </w:r>
          </w:p>
        </w:tc>
        <w:tc>
          <w:tcPr>
            <w:tcW w:w="1728" w:type="dxa"/>
          </w:tcPr>
          <w:p w14:paraId="1D872D33">
            <w:pPr>
              <w:spacing w:after="0" w:line="240" w:lineRule="auto"/>
            </w:pPr>
            <w:r>
              <w:t>varchar(200)</w:t>
            </w:r>
          </w:p>
        </w:tc>
        <w:tc>
          <w:tcPr>
            <w:tcW w:w="1728" w:type="dxa"/>
          </w:tcPr>
          <w:p w14:paraId="2FC42022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FA85DD9">
            <w:pPr>
              <w:spacing w:after="0" w:line="240" w:lineRule="auto"/>
            </w:pPr>
          </w:p>
        </w:tc>
        <w:tc>
          <w:tcPr>
            <w:tcW w:w="1728" w:type="dxa"/>
          </w:tcPr>
          <w:p w14:paraId="44D2F93E">
            <w:pPr>
              <w:spacing w:after="0" w:line="240" w:lineRule="auto"/>
            </w:pPr>
            <w:r>
              <w:t>详细地址</w:t>
            </w:r>
          </w:p>
        </w:tc>
      </w:tr>
      <w:tr w14:paraId="0991A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CE8639">
            <w:pPr>
              <w:spacing w:after="0" w:line="240" w:lineRule="auto"/>
            </w:pPr>
            <w:r>
              <w:t>is_default</w:t>
            </w:r>
          </w:p>
        </w:tc>
        <w:tc>
          <w:tcPr>
            <w:tcW w:w="1728" w:type="dxa"/>
          </w:tcPr>
          <w:p w14:paraId="3E35F595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0E91429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7193BF6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574C4EDF">
            <w:pPr>
              <w:spacing w:after="0" w:line="240" w:lineRule="auto"/>
            </w:pPr>
            <w:r>
              <w:t>是否默认地址 (0:否 1:是)</w:t>
            </w:r>
          </w:p>
        </w:tc>
      </w:tr>
      <w:tr w14:paraId="3258D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0CBA81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58953A0C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02DFFD4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6C55FD7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2C276130">
            <w:pPr>
              <w:spacing w:after="0" w:line="240" w:lineRule="auto"/>
            </w:pPr>
            <w:r>
              <w:t>创建时间</w:t>
            </w:r>
          </w:p>
        </w:tc>
      </w:tr>
      <w:tr w14:paraId="4B1C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CE41FC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03C91F6D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7F80D4F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66923D2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21BFC20B">
            <w:pPr>
              <w:spacing w:after="0" w:line="240" w:lineRule="auto"/>
            </w:pPr>
            <w:r>
              <w:t>更新时间</w:t>
            </w:r>
          </w:p>
        </w:tc>
      </w:tr>
    </w:tbl>
    <w:p w14:paraId="2C363528">
      <w:r>
        <w:t xml:space="preserve"> </w:t>
      </w:r>
    </w:p>
    <w:p w14:paraId="5CEEB8C0">
      <w:pPr>
        <w:pStyle w:val="5"/>
      </w:pPr>
      <w:r>
        <w:t>2.1.4 user_settings（用户设置表）</w:t>
      </w:r>
    </w:p>
    <w:p w14:paraId="50B024A3">
      <w:r>
        <w:t>存储用户的隐私设置和个性化偏好。与users表一对一关系。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36"/>
        <w:gridCol w:w="1348"/>
        <w:gridCol w:w="2433"/>
        <w:gridCol w:w="1412"/>
      </w:tblGrid>
      <w:tr w14:paraId="6529D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13470A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0D03573D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6055150D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0CF60092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01B7BA25">
            <w:pPr>
              <w:spacing w:after="0" w:line="240" w:lineRule="auto"/>
            </w:pPr>
            <w:r>
              <w:t>说明</w:t>
            </w:r>
          </w:p>
        </w:tc>
      </w:tr>
      <w:tr w14:paraId="29CA4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EF3CBB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1C1D2A24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3520ACD3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E13DB68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035EC9C3">
            <w:pPr>
              <w:spacing w:after="0" w:line="240" w:lineRule="auto"/>
            </w:pPr>
            <w:r>
              <w:t>主键</w:t>
            </w:r>
          </w:p>
        </w:tc>
      </w:tr>
      <w:tr w14:paraId="631E1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3A9C85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3B44C7A8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2D99DDC8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6F37683B">
            <w:pPr>
              <w:spacing w:after="0" w:line="240" w:lineRule="auto"/>
            </w:pPr>
          </w:p>
        </w:tc>
        <w:tc>
          <w:tcPr>
            <w:tcW w:w="1728" w:type="dxa"/>
          </w:tcPr>
          <w:p w14:paraId="087DDC08">
            <w:pPr>
              <w:spacing w:after="0" w:line="240" w:lineRule="auto"/>
            </w:pPr>
            <w:r>
              <w:t>用户ID，唯一索引</w:t>
            </w:r>
          </w:p>
        </w:tc>
      </w:tr>
      <w:tr w14:paraId="4F682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5FDA02">
            <w:pPr>
              <w:spacing w:after="0" w:line="240" w:lineRule="auto"/>
            </w:pPr>
            <w:r>
              <w:t>share_health_data</w:t>
            </w:r>
          </w:p>
        </w:tc>
        <w:tc>
          <w:tcPr>
            <w:tcW w:w="1728" w:type="dxa"/>
          </w:tcPr>
          <w:p w14:paraId="2CC9F00F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2CBD14D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87809E0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7ED450ED">
            <w:pPr>
              <w:spacing w:after="0" w:line="240" w:lineRule="auto"/>
            </w:pPr>
            <w:r>
              <w:t>是否共享健康数据</w:t>
            </w:r>
          </w:p>
        </w:tc>
      </w:tr>
      <w:tr w14:paraId="49BA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F0BE50">
            <w:pPr>
              <w:spacing w:after="0" w:line="240" w:lineRule="auto"/>
            </w:pPr>
            <w:r>
              <w:t>public_profile</w:t>
            </w:r>
          </w:p>
        </w:tc>
        <w:tc>
          <w:tcPr>
            <w:tcW w:w="1728" w:type="dxa"/>
          </w:tcPr>
          <w:p w14:paraId="026142AB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2C3DFB1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AC79D8A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DB7CC4A">
            <w:pPr>
              <w:spacing w:after="0" w:line="240" w:lineRule="auto"/>
            </w:pPr>
            <w:r>
              <w:t>是否公开主页</w:t>
            </w:r>
          </w:p>
        </w:tc>
      </w:tr>
      <w:tr w14:paraId="1BEBB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83FBDA">
            <w:pPr>
              <w:spacing w:after="0" w:line="240" w:lineRule="auto"/>
            </w:pPr>
            <w:r>
              <w:t>personalized</w:t>
            </w:r>
          </w:p>
        </w:tc>
        <w:tc>
          <w:tcPr>
            <w:tcW w:w="1728" w:type="dxa"/>
          </w:tcPr>
          <w:p w14:paraId="30C2D2D5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0E5E507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E89C4B2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35336ED4">
            <w:pPr>
              <w:spacing w:after="0" w:line="240" w:lineRule="auto"/>
            </w:pPr>
            <w:r>
              <w:t>是否开启个性化推荐</w:t>
            </w:r>
          </w:p>
        </w:tc>
      </w:tr>
      <w:tr w14:paraId="5BF1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F49B58">
            <w:pPr>
              <w:spacing w:after="0" w:line="240" w:lineRule="auto"/>
            </w:pPr>
            <w:r>
              <w:t>elderly_mode</w:t>
            </w:r>
          </w:p>
        </w:tc>
        <w:tc>
          <w:tcPr>
            <w:tcW w:w="1728" w:type="dxa"/>
          </w:tcPr>
          <w:p w14:paraId="1F8249A7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29B1DAF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E873F80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76AD1F7">
            <w:pPr>
              <w:spacing w:after="0" w:line="240" w:lineRule="auto"/>
            </w:pPr>
            <w:r>
              <w:t>是否开启关怀模式</w:t>
            </w:r>
          </w:p>
        </w:tc>
      </w:tr>
      <w:tr w14:paraId="5F39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F14CA9">
            <w:pPr>
              <w:spacing w:after="0" w:line="240" w:lineRule="auto"/>
            </w:pPr>
            <w:r>
              <w:t>notification_enabled</w:t>
            </w:r>
          </w:p>
        </w:tc>
        <w:tc>
          <w:tcPr>
            <w:tcW w:w="1728" w:type="dxa"/>
          </w:tcPr>
          <w:p w14:paraId="0E919A5B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1F1B8ED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A8D1718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2D36EC2F">
            <w:pPr>
              <w:spacing w:after="0" w:line="240" w:lineRule="auto"/>
            </w:pPr>
            <w:r>
              <w:t>是否开启通知</w:t>
            </w:r>
          </w:p>
        </w:tc>
      </w:tr>
      <w:tr w14:paraId="2F1F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8DD9FF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006956DD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63535F8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BFFC3A5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414B025D">
            <w:pPr>
              <w:spacing w:after="0" w:line="240" w:lineRule="auto"/>
            </w:pPr>
            <w:r>
              <w:t>创建时间</w:t>
            </w:r>
          </w:p>
        </w:tc>
      </w:tr>
      <w:tr w14:paraId="0BA69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726C53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4B8DD1A6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1A4836ED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7EC7127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6AFE3720">
            <w:pPr>
              <w:spacing w:after="0" w:line="240" w:lineRule="auto"/>
            </w:pPr>
            <w:r>
              <w:t>更新时间</w:t>
            </w:r>
          </w:p>
        </w:tc>
      </w:tr>
    </w:tbl>
    <w:p w14:paraId="5C97F872">
      <w:r>
        <w:t xml:space="preserve"> </w:t>
      </w:r>
    </w:p>
    <w:p w14:paraId="72B31D36">
      <w:pPr>
        <w:pStyle w:val="5"/>
      </w:pPr>
      <w:r>
        <w:t>2.1.5 user_follows（用户关注表）</w:t>
      </w:r>
    </w:p>
    <w:p w14:paraId="098C9154">
      <w:r>
        <w:t>存储用户之间的关注关系。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634"/>
        <w:gridCol w:w="1542"/>
        <w:gridCol w:w="2433"/>
        <w:gridCol w:w="1542"/>
      </w:tblGrid>
      <w:tr w14:paraId="047A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9A72D8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6DF30733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5A49B353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7146A585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24BB2E5B">
            <w:pPr>
              <w:spacing w:after="0" w:line="240" w:lineRule="auto"/>
            </w:pPr>
            <w:r>
              <w:t>说明</w:t>
            </w:r>
          </w:p>
        </w:tc>
      </w:tr>
      <w:tr w14:paraId="1E99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92FCDC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465373BA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382029E0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C7B0436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0E6A9383">
            <w:pPr>
              <w:spacing w:after="0" w:line="240" w:lineRule="auto"/>
            </w:pPr>
            <w:r>
              <w:t>主键</w:t>
            </w:r>
          </w:p>
        </w:tc>
      </w:tr>
      <w:tr w14:paraId="042B2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08E0F5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5630E245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10E96415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4164C19D">
            <w:pPr>
              <w:spacing w:after="0" w:line="240" w:lineRule="auto"/>
            </w:pPr>
          </w:p>
        </w:tc>
        <w:tc>
          <w:tcPr>
            <w:tcW w:w="1728" w:type="dxa"/>
          </w:tcPr>
          <w:p w14:paraId="4D34AFD3">
            <w:pPr>
              <w:spacing w:after="0" w:line="240" w:lineRule="auto"/>
            </w:pPr>
            <w:r>
              <w:t>关注者用户ID</w:t>
            </w:r>
          </w:p>
        </w:tc>
      </w:tr>
      <w:tr w14:paraId="77807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A95811">
            <w:pPr>
              <w:spacing w:after="0" w:line="240" w:lineRule="auto"/>
            </w:pPr>
            <w:r>
              <w:t>follow_user_id</w:t>
            </w:r>
          </w:p>
        </w:tc>
        <w:tc>
          <w:tcPr>
            <w:tcW w:w="1728" w:type="dxa"/>
          </w:tcPr>
          <w:p w14:paraId="5070B0BD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664A9D7F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C27E3D3">
            <w:pPr>
              <w:spacing w:after="0" w:line="240" w:lineRule="auto"/>
            </w:pPr>
          </w:p>
        </w:tc>
        <w:tc>
          <w:tcPr>
            <w:tcW w:w="1728" w:type="dxa"/>
          </w:tcPr>
          <w:p w14:paraId="76DCAB52">
            <w:pPr>
              <w:spacing w:after="0" w:line="240" w:lineRule="auto"/>
            </w:pPr>
            <w:r>
              <w:t>被关注的用户ID</w:t>
            </w:r>
          </w:p>
        </w:tc>
      </w:tr>
      <w:tr w14:paraId="7BDE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41507A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3462BDA6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12E05A0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F562AF6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437F3092">
            <w:pPr>
              <w:spacing w:after="0" w:line="240" w:lineRule="auto"/>
            </w:pPr>
            <w:r>
              <w:t>关注时间</w:t>
            </w:r>
          </w:p>
        </w:tc>
      </w:tr>
    </w:tbl>
    <w:p w14:paraId="75B7146C">
      <w:r>
        <w:t xml:space="preserve"> </w:t>
      </w:r>
    </w:p>
    <w:p w14:paraId="03E674BF">
      <w:pPr>
        <w:pStyle w:val="5"/>
      </w:pPr>
      <w:r>
        <w:t>2.1.6 user_feedbacks（用户反馈表）</w:t>
      </w:r>
    </w:p>
    <w:p w14:paraId="226B2A62">
      <w:r>
        <w:t>存储用户对小程序的意见反馈。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90"/>
        <w:gridCol w:w="1532"/>
        <w:gridCol w:w="2433"/>
        <w:gridCol w:w="1545"/>
      </w:tblGrid>
      <w:tr w14:paraId="7CCF1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30FD70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53AA52C4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7E263A16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2A04E376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7E720BAE">
            <w:pPr>
              <w:spacing w:after="0" w:line="240" w:lineRule="auto"/>
            </w:pPr>
            <w:r>
              <w:t>说明</w:t>
            </w:r>
          </w:p>
        </w:tc>
      </w:tr>
      <w:tr w14:paraId="4619D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41C40A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3C5393B7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0FF91121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5A42AB8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7E81B7BE">
            <w:pPr>
              <w:spacing w:after="0" w:line="240" w:lineRule="auto"/>
            </w:pPr>
            <w:r>
              <w:t>主键</w:t>
            </w:r>
          </w:p>
        </w:tc>
      </w:tr>
      <w:tr w14:paraId="5051D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1E66F7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1029B987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456A9275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1BCFC1AE">
            <w:pPr>
              <w:spacing w:after="0" w:line="240" w:lineRule="auto"/>
            </w:pPr>
          </w:p>
        </w:tc>
        <w:tc>
          <w:tcPr>
            <w:tcW w:w="1728" w:type="dxa"/>
          </w:tcPr>
          <w:p w14:paraId="42EA0B7B">
            <w:pPr>
              <w:spacing w:after="0" w:line="240" w:lineRule="auto"/>
            </w:pPr>
            <w:r>
              <w:t>用户ID</w:t>
            </w:r>
          </w:p>
        </w:tc>
      </w:tr>
      <w:tr w14:paraId="5A0C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3D8817">
            <w:pPr>
              <w:spacing w:after="0" w:line="240" w:lineRule="auto"/>
            </w:pPr>
            <w:r>
              <w:t>content</w:t>
            </w:r>
          </w:p>
        </w:tc>
        <w:tc>
          <w:tcPr>
            <w:tcW w:w="1728" w:type="dxa"/>
          </w:tcPr>
          <w:p w14:paraId="45B704A7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5DD25349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3D9D00B">
            <w:pPr>
              <w:spacing w:after="0" w:line="240" w:lineRule="auto"/>
            </w:pPr>
          </w:p>
        </w:tc>
        <w:tc>
          <w:tcPr>
            <w:tcW w:w="1728" w:type="dxa"/>
          </w:tcPr>
          <w:p w14:paraId="44F1B4BB">
            <w:pPr>
              <w:spacing w:after="0" w:line="240" w:lineRule="auto"/>
            </w:pPr>
            <w:r>
              <w:t>反馈内容</w:t>
            </w:r>
          </w:p>
        </w:tc>
      </w:tr>
      <w:tr w14:paraId="51807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57BF53">
            <w:pPr>
              <w:spacing w:after="0" w:line="240" w:lineRule="auto"/>
            </w:pPr>
            <w:r>
              <w:t>images</w:t>
            </w:r>
          </w:p>
        </w:tc>
        <w:tc>
          <w:tcPr>
            <w:tcW w:w="1728" w:type="dxa"/>
          </w:tcPr>
          <w:p w14:paraId="22FD6CD2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2449935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26EA03A">
            <w:pPr>
              <w:spacing w:after="0" w:line="240" w:lineRule="auto"/>
            </w:pPr>
          </w:p>
        </w:tc>
        <w:tc>
          <w:tcPr>
            <w:tcW w:w="1728" w:type="dxa"/>
          </w:tcPr>
          <w:p w14:paraId="7738F403">
            <w:pPr>
              <w:spacing w:after="0" w:line="240" w:lineRule="auto"/>
            </w:pPr>
            <w:r>
              <w:t>反馈图片列表</w:t>
            </w:r>
          </w:p>
        </w:tc>
      </w:tr>
      <w:tr w14:paraId="41E2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D5B7A5">
            <w:pPr>
              <w:spacing w:after="0" w:line="240" w:lineRule="auto"/>
            </w:pPr>
            <w:r>
              <w:t>contact</w:t>
            </w:r>
          </w:p>
        </w:tc>
        <w:tc>
          <w:tcPr>
            <w:tcW w:w="1728" w:type="dxa"/>
          </w:tcPr>
          <w:p w14:paraId="207B1704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1728" w:type="dxa"/>
          </w:tcPr>
          <w:p w14:paraId="70103A2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2C1634B">
            <w:pPr>
              <w:spacing w:after="0" w:line="240" w:lineRule="auto"/>
            </w:pPr>
          </w:p>
        </w:tc>
        <w:tc>
          <w:tcPr>
            <w:tcW w:w="1728" w:type="dxa"/>
          </w:tcPr>
          <w:p w14:paraId="24B0DC95">
            <w:pPr>
              <w:spacing w:after="0" w:line="240" w:lineRule="auto"/>
            </w:pPr>
            <w:r>
              <w:t>联系方式</w:t>
            </w:r>
          </w:p>
        </w:tc>
      </w:tr>
      <w:tr w14:paraId="30382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3EBFB6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20B872CB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37C3A0E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E1F7DA0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53D9221">
            <w:pPr>
              <w:spacing w:after="0" w:line="240" w:lineRule="auto"/>
            </w:pPr>
            <w:r>
              <w:t>状态 (0:待处理 1:已处理)</w:t>
            </w:r>
          </w:p>
        </w:tc>
      </w:tr>
      <w:tr w14:paraId="28F98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52375F">
            <w:pPr>
              <w:spacing w:after="0" w:line="240" w:lineRule="auto"/>
            </w:pPr>
            <w:r>
              <w:t>reply</w:t>
            </w:r>
          </w:p>
        </w:tc>
        <w:tc>
          <w:tcPr>
            <w:tcW w:w="1728" w:type="dxa"/>
          </w:tcPr>
          <w:p w14:paraId="1A2491EE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54099E5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39E4628">
            <w:pPr>
              <w:spacing w:after="0" w:line="240" w:lineRule="auto"/>
            </w:pPr>
          </w:p>
        </w:tc>
        <w:tc>
          <w:tcPr>
            <w:tcW w:w="1728" w:type="dxa"/>
          </w:tcPr>
          <w:p w14:paraId="14B412E8">
            <w:pPr>
              <w:spacing w:after="0" w:line="240" w:lineRule="auto"/>
            </w:pPr>
            <w:r>
              <w:t>管理员回复</w:t>
            </w:r>
          </w:p>
        </w:tc>
      </w:tr>
      <w:tr w14:paraId="1AFA1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6AC63F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1B4AD0AC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33A44E9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F7014D0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6F6F3276">
            <w:pPr>
              <w:spacing w:after="0" w:line="240" w:lineRule="auto"/>
            </w:pPr>
            <w:r>
              <w:t>创建时间</w:t>
            </w:r>
          </w:p>
        </w:tc>
      </w:tr>
      <w:tr w14:paraId="5808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CBCFD7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406E9B37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74EA8BD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18782C6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4961E0E3">
            <w:pPr>
              <w:spacing w:after="0" w:line="240" w:lineRule="auto"/>
            </w:pPr>
            <w:r>
              <w:t>更新时间</w:t>
            </w:r>
          </w:p>
        </w:tc>
      </w:tr>
    </w:tbl>
    <w:p w14:paraId="2636C5F5">
      <w:r>
        <w:br w:type="page"/>
      </w:r>
    </w:p>
    <w:p w14:paraId="45F34A78">
      <w:pPr>
        <w:pStyle w:val="4"/>
      </w:pPr>
      <w:r>
        <w:t>2.2 健康筛查模块（2张表）</w:t>
      </w:r>
    </w:p>
    <w:p w14:paraId="01C9BBB4">
      <w:pPr>
        <w:pStyle w:val="5"/>
      </w:pPr>
      <w:r>
        <w:t>2.2.1 health_screenings（健康筛查记录表）</w:t>
      </w:r>
    </w:p>
    <w:p w14:paraId="19F57160">
      <w:r>
        <w:t>存储用户的健康筛查记录，包括体征数据、问卷数据、AI分析结果、风险等级和健康建议等。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2815"/>
        <w:gridCol w:w="432"/>
        <w:gridCol w:w="2015"/>
        <w:gridCol w:w="1137"/>
      </w:tblGrid>
      <w:tr w14:paraId="11D6F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9472B3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76FFE7B6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070E873A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773C6697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3CF527BA">
            <w:pPr>
              <w:spacing w:after="0" w:line="240" w:lineRule="auto"/>
            </w:pPr>
            <w:r>
              <w:t>说明</w:t>
            </w:r>
          </w:p>
        </w:tc>
      </w:tr>
      <w:tr w14:paraId="05105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FF09C0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43BA6655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37D12305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48D08391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7CD8C9F2">
            <w:pPr>
              <w:spacing w:after="0" w:line="240" w:lineRule="auto"/>
            </w:pPr>
            <w:r>
              <w:t>主键</w:t>
            </w:r>
          </w:p>
        </w:tc>
      </w:tr>
      <w:tr w14:paraId="45556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05EFE7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4972543F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6D64B8CF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DD6E72D">
            <w:pPr>
              <w:spacing w:after="0" w:line="240" w:lineRule="auto"/>
            </w:pPr>
          </w:p>
        </w:tc>
        <w:tc>
          <w:tcPr>
            <w:tcW w:w="1728" w:type="dxa"/>
          </w:tcPr>
          <w:p w14:paraId="5B31C367">
            <w:pPr>
              <w:spacing w:after="0" w:line="240" w:lineRule="auto"/>
            </w:pPr>
            <w:r>
              <w:t>用户ID</w:t>
            </w:r>
          </w:p>
        </w:tc>
      </w:tr>
      <w:tr w14:paraId="019F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83FEBF">
            <w:pPr>
              <w:spacing w:after="0" w:line="240" w:lineRule="auto"/>
            </w:pPr>
            <w:r>
              <w:t>height</w:t>
            </w:r>
          </w:p>
        </w:tc>
        <w:tc>
          <w:tcPr>
            <w:tcW w:w="1728" w:type="dxa"/>
          </w:tcPr>
          <w:p w14:paraId="60ED25A1">
            <w:pPr>
              <w:spacing w:after="0" w:line="240" w:lineRule="auto"/>
            </w:pPr>
            <w:r>
              <w:t>decimal(5,2)</w:t>
            </w:r>
          </w:p>
        </w:tc>
        <w:tc>
          <w:tcPr>
            <w:tcW w:w="1728" w:type="dxa"/>
          </w:tcPr>
          <w:p w14:paraId="602ED66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0C081DD">
            <w:pPr>
              <w:spacing w:after="0" w:line="240" w:lineRule="auto"/>
            </w:pPr>
          </w:p>
        </w:tc>
        <w:tc>
          <w:tcPr>
            <w:tcW w:w="1728" w:type="dxa"/>
          </w:tcPr>
          <w:p w14:paraId="782EBE35">
            <w:pPr>
              <w:spacing w:after="0" w:line="240" w:lineRule="auto"/>
            </w:pPr>
            <w:r>
              <w:t>身高(cm)</w:t>
            </w:r>
          </w:p>
        </w:tc>
      </w:tr>
      <w:tr w14:paraId="4951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0FF2A6">
            <w:pPr>
              <w:spacing w:after="0" w:line="240" w:lineRule="auto"/>
            </w:pPr>
            <w:r>
              <w:t>weight</w:t>
            </w:r>
          </w:p>
        </w:tc>
        <w:tc>
          <w:tcPr>
            <w:tcW w:w="1728" w:type="dxa"/>
          </w:tcPr>
          <w:p w14:paraId="4D1C98FE">
            <w:pPr>
              <w:spacing w:after="0" w:line="240" w:lineRule="auto"/>
            </w:pPr>
            <w:r>
              <w:t>decimal(5,2)</w:t>
            </w:r>
          </w:p>
        </w:tc>
        <w:tc>
          <w:tcPr>
            <w:tcW w:w="1728" w:type="dxa"/>
          </w:tcPr>
          <w:p w14:paraId="4836CB1C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A7803EE">
            <w:pPr>
              <w:spacing w:after="0" w:line="240" w:lineRule="auto"/>
            </w:pPr>
          </w:p>
        </w:tc>
        <w:tc>
          <w:tcPr>
            <w:tcW w:w="1728" w:type="dxa"/>
          </w:tcPr>
          <w:p w14:paraId="7E0D7699">
            <w:pPr>
              <w:spacing w:after="0" w:line="240" w:lineRule="auto"/>
            </w:pPr>
            <w:r>
              <w:t>体重(kg)</w:t>
            </w:r>
          </w:p>
        </w:tc>
      </w:tr>
      <w:tr w14:paraId="3C11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D24E44">
            <w:pPr>
              <w:spacing w:after="0" w:line="240" w:lineRule="auto"/>
            </w:pPr>
            <w:r>
              <w:t>bmi</w:t>
            </w:r>
          </w:p>
        </w:tc>
        <w:tc>
          <w:tcPr>
            <w:tcW w:w="1728" w:type="dxa"/>
          </w:tcPr>
          <w:p w14:paraId="40CCE900">
            <w:pPr>
              <w:spacing w:after="0" w:line="240" w:lineRule="auto"/>
            </w:pPr>
            <w:r>
              <w:t>decimal(4,2)</w:t>
            </w:r>
          </w:p>
        </w:tc>
        <w:tc>
          <w:tcPr>
            <w:tcW w:w="1728" w:type="dxa"/>
          </w:tcPr>
          <w:p w14:paraId="428E86E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6711722">
            <w:pPr>
              <w:spacing w:after="0" w:line="240" w:lineRule="auto"/>
            </w:pPr>
          </w:p>
        </w:tc>
        <w:tc>
          <w:tcPr>
            <w:tcW w:w="1728" w:type="dxa"/>
          </w:tcPr>
          <w:p w14:paraId="259F8CB9">
            <w:pPr>
              <w:spacing w:after="0" w:line="240" w:lineRule="auto"/>
            </w:pPr>
            <w:r>
              <w:t>BMI指数</w:t>
            </w:r>
          </w:p>
        </w:tc>
      </w:tr>
      <w:tr w14:paraId="08D8C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686CFE">
            <w:pPr>
              <w:spacing w:after="0" w:line="240" w:lineRule="auto"/>
            </w:pPr>
            <w:r>
              <w:t>heart_rate</w:t>
            </w:r>
          </w:p>
        </w:tc>
        <w:tc>
          <w:tcPr>
            <w:tcW w:w="1728" w:type="dxa"/>
          </w:tcPr>
          <w:p w14:paraId="2B6FF564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7700873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2C8CCD0">
            <w:pPr>
              <w:spacing w:after="0" w:line="240" w:lineRule="auto"/>
            </w:pPr>
          </w:p>
        </w:tc>
        <w:tc>
          <w:tcPr>
            <w:tcW w:w="1728" w:type="dxa"/>
          </w:tcPr>
          <w:p w14:paraId="5F540099">
            <w:pPr>
              <w:spacing w:after="0" w:line="240" w:lineRule="auto"/>
            </w:pPr>
            <w:r>
              <w:t>心率(次/分)</w:t>
            </w:r>
          </w:p>
        </w:tc>
      </w:tr>
      <w:tr w14:paraId="68129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BC61FB">
            <w:pPr>
              <w:spacing w:after="0" w:line="240" w:lineRule="auto"/>
            </w:pPr>
            <w:r>
              <w:t>blood_pressure_high</w:t>
            </w:r>
          </w:p>
        </w:tc>
        <w:tc>
          <w:tcPr>
            <w:tcW w:w="1728" w:type="dxa"/>
          </w:tcPr>
          <w:p w14:paraId="57413D21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3ADC037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A75AA15">
            <w:pPr>
              <w:spacing w:after="0" w:line="240" w:lineRule="auto"/>
            </w:pPr>
          </w:p>
        </w:tc>
        <w:tc>
          <w:tcPr>
            <w:tcW w:w="1728" w:type="dxa"/>
          </w:tcPr>
          <w:p w14:paraId="36A058A2">
            <w:pPr>
              <w:spacing w:after="0" w:line="240" w:lineRule="auto"/>
            </w:pPr>
            <w:r>
              <w:t>高压(mmHg)</w:t>
            </w:r>
          </w:p>
        </w:tc>
      </w:tr>
      <w:tr w14:paraId="2A235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E2ACDB">
            <w:pPr>
              <w:spacing w:after="0" w:line="240" w:lineRule="auto"/>
            </w:pPr>
            <w:r>
              <w:t>blood_pressure_low</w:t>
            </w:r>
          </w:p>
        </w:tc>
        <w:tc>
          <w:tcPr>
            <w:tcW w:w="1728" w:type="dxa"/>
          </w:tcPr>
          <w:p w14:paraId="32EDFD2D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56385BE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AF73848">
            <w:pPr>
              <w:spacing w:after="0" w:line="240" w:lineRule="auto"/>
            </w:pPr>
          </w:p>
        </w:tc>
        <w:tc>
          <w:tcPr>
            <w:tcW w:w="1728" w:type="dxa"/>
          </w:tcPr>
          <w:p w14:paraId="2CE5623F">
            <w:pPr>
              <w:spacing w:after="0" w:line="240" w:lineRule="auto"/>
            </w:pPr>
            <w:r>
              <w:t>低压(mmHg)</w:t>
            </w:r>
          </w:p>
        </w:tc>
      </w:tr>
      <w:tr w14:paraId="716B7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93B796">
            <w:pPr>
              <w:spacing w:after="0" w:line="240" w:lineRule="auto"/>
            </w:pPr>
            <w:r>
              <w:t>body_temperature</w:t>
            </w:r>
          </w:p>
        </w:tc>
        <w:tc>
          <w:tcPr>
            <w:tcW w:w="1728" w:type="dxa"/>
          </w:tcPr>
          <w:p w14:paraId="4E6CB3A4">
            <w:pPr>
              <w:spacing w:after="0" w:line="240" w:lineRule="auto"/>
            </w:pPr>
            <w:r>
              <w:t>decimal(3,1)</w:t>
            </w:r>
          </w:p>
        </w:tc>
        <w:tc>
          <w:tcPr>
            <w:tcW w:w="1728" w:type="dxa"/>
          </w:tcPr>
          <w:p w14:paraId="2854EB8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37EC800">
            <w:pPr>
              <w:spacing w:after="0" w:line="240" w:lineRule="auto"/>
            </w:pPr>
          </w:p>
        </w:tc>
        <w:tc>
          <w:tcPr>
            <w:tcW w:w="1728" w:type="dxa"/>
          </w:tcPr>
          <w:p w14:paraId="6B12A56F">
            <w:pPr>
              <w:spacing w:after="0" w:line="240" w:lineRule="auto"/>
            </w:pPr>
            <w:r>
              <w:t>体温(℃)</w:t>
            </w:r>
          </w:p>
        </w:tc>
      </w:tr>
      <w:tr w14:paraId="0004F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27DD77">
            <w:pPr>
              <w:spacing w:after="0" w:line="240" w:lineRule="auto"/>
            </w:pPr>
            <w:r>
              <w:t>blood_sugar</w:t>
            </w:r>
          </w:p>
        </w:tc>
        <w:tc>
          <w:tcPr>
            <w:tcW w:w="1728" w:type="dxa"/>
          </w:tcPr>
          <w:p w14:paraId="3507F378">
            <w:pPr>
              <w:spacing w:after="0" w:line="240" w:lineRule="auto"/>
            </w:pPr>
            <w:r>
              <w:t>decimal(4,2)</w:t>
            </w:r>
          </w:p>
        </w:tc>
        <w:tc>
          <w:tcPr>
            <w:tcW w:w="1728" w:type="dxa"/>
          </w:tcPr>
          <w:p w14:paraId="333774ED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D654EA8">
            <w:pPr>
              <w:spacing w:after="0" w:line="240" w:lineRule="auto"/>
            </w:pPr>
          </w:p>
        </w:tc>
        <w:tc>
          <w:tcPr>
            <w:tcW w:w="1728" w:type="dxa"/>
          </w:tcPr>
          <w:p w14:paraId="2AE06E84">
            <w:pPr>
              <w:spacing w:after="0" w:line="240" w:lineRule="auto"/>
            </w:pPr>
            <w:r>
              <w:t>血糖(mmol/L)</w:t>
            </w:r>
          </w:p>
        </w:tc>
      </w:tr>
      <w:tr w14:paraId="00E13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F91672">
            <w:pPr>
              <w:spacing w:after="0" w:line="240" w:lineRule="auto"/>
            </w:pPr>
            <w:r>
              <w:t>face_image</w:t>
            </w:r>
          </w:p>
        </w:tc>
        <w:tc>
          <w:tcPr>
            <w:tcW w:w="1728" w:type="dxa"/>
          </w:tcPr>
          <w:p w14:paraId="68088E7D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728" w:type="dxa"/>
          </w:tcPr>
          <w:p w14:paraId="7030EF8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92C3067">
            <w:pPr>
              <w:spacing w:after="0" w:line="240" w:lineRule="auto"/>
            </w:pPr>
          </w:p>
        </w:tc>
        <w:tc>
          <w:tcPr>
            <w:tcW w:w="1728" w:type="dxa"/>
          </w:tcPr>
          <w:p w14:paraId="74B990EC">
            <w:pPr>
              <w:spacing w:after="0" w:line="240" w:lineRule="auto"/>
            </w:pPr>
            <w:r>
              <w:t>面部照片</w:t>
            </w:r>
          </w:p>
        </w:tc>
      </w:tr>
      <w:tr w14:paraId="2C48B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444A4F">
            <w:pPr>
              <w:spacing w:after="0" w:line="240" w:lineRule="auto"/>
            </w:pPr>
            <w:r>
              <w:t>body_image</w:t>
            </w:r>
          </w:p>
        </w:tc>
        <w:tc>
          <w:tcPr>
            <w:tcW w:w="1728" w:type="dxa"/>
          </w:tcPr>
          <w:p w14:paraId="6271FD3F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728" w:type="dxa"/>
          </w:tcPr>
          <w:p w14:paraId="5302AB1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30B3BDB">
            <w:pPr>
              <w:spacing w:after="0" w:line="240" w:lineRule="auto"/>
            </w:pPr>
          </w:p>
        </w:tc>
        <w:tc>
          <w:tcPr>
            <w:tcW w:w="1728" w:type="dxa"/>
          </w:tcPr>
          <w:p w14:paraId="37664362">
            <w:pPr>
              <w:spacing w:after="0" w:line="240" w:lineRule="auto"/>
            </w:pPr>
            <w:r>
              <w:t>体态照片</w:t>
            </w:r>
          </w:p>
        </w:tc>
      </w:tr>
      <w:tr w14:paraId="44B2A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8E45CC">
            <w:pPr>
              <w:spacing w:after="0" w:line="240" w:lineRule="auto"/>
            </w:pPr>
            <w:r>
              <w:t>questionnaire_data</w:t>
            </w:r>
          </w:p>
        </w:tc>
        <w:tc>
          <w:tcPr>
            <w:tcW w:w="1728" w:type="dxa"/>
          </w:tcPr>
          <w:p w14:paraId="3B530242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5C63E4C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DB83783">
            <w:pPr>
              <w:spacing w:after="0" w:line="240" w:lineRule="auto"/>
            </w:pPr>
          </w:p>
        </w:tc>
        <w:tc>
          <w:tcPr>
            <w:tcW w:w="1728" w:type="dxa"/>
          </w:tcPr>
          <w:p w14:paraId="017E80C6">
            <w:pPr>
              <w:spacing w:after="0" w:line="240" w:lineRule="auto"/>
            </w:pPr>
            <w:r>
              <w:t>问卷数据</w:t>
            </w:r>
          </w:p>
        </w:tc>
      </w:tr>
      <w:tr w14:paraId="3065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FAAC62">
            <w:pPr>
              <w:spacing w:after="0" w:line="240" w:lineRule="auto"/>
            </w:pPr>
            <w:r>
              <w:t>risk_level</w:t>
            </w:r>
          </w:p>
        </w:tc>
        <w:tc>
          <w:tcPr>
            <w:tcW w:w="1728" w:type="dxa"/>
          </w:tcPr>
          <w:p w14:paraId="60BF7C05">
            <w:pPr>
              <w:spacing w:after="0" w:line="240" w:lineRule="auto"/>
            </w:pPr>
            <w:r>
              <w:t>enum('low','medium','high')</w:t>
            </w:r>
          </w:p>
        </w:tc>
        <w:tc>
          <w:tcPr>
            <w:tcW w:w="1728" w:type="dxa"/>
          </w:tcPr>
          <w:p w14:paraId="2E94803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DA72CD7">
            <w:pPr>
              <w:spacing w:after="0" w:line="240" w:lineRule="auto"/>
            </w:pPr>
            <w:r>
              <w:t>low</w:t>
            </w:r>
          </w:p>
        </w:tc>
        <w:tc>
          <w:tcPr>
            <w:tcW w:w="1728" w:type="dxa"/>
          </w:tcPr>
          <w:p w14:paraId="566A905A">
            <w:pPr>
              <w:spacing w:after="0" w:line="240" w:lineRule="auto"/>
            </w:pPr>
            <w:r>
              <w:t>风险等级</w:t>
            </w:r>
          </w:p>
        </w:tc>
      </w:tr>
      <w:tr w14:paraId="7A6A6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F45E22">
            <w:pPr>
              <w:spacing w:after="0" w:line="240" w:lineRule="auto"/>
            </w:pPr>
            <w:r>
              <w:t>risk_tags</w:t>
            </w:r>
          </w:p>
        </w:tc>
        <w:tc>
          <w:tcPr>
            <w:tcW w:w="1728" w:type="dxa"/>
          </w:tcPr>
          <w:p w14:paraId="2F5295BA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284D3BB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5F07BD4">
            <w:pPr>
              <w:spacing w:after="0" w:line="240" w:lineRule="auto"/>
            </w:pPr>
          </w:p>
        </w:tc>
        <w:tc>
          <w:tcPr>
            <w:tcW w:w="1728" w:type="dxa"/>
          </w:tcPr>
          <w:p w14:paraId="383D6D2F">
            <w:pPr>
              <w:spacing w:after="0" w:line="240" w:lineRule="auto"/>
            </w:pPr>
            <w:r>
              <w:t>风险标签</w:t>
            </w:r>
          </w:p>
        </w:tc>
      </w:tr>
      <w:tr w14:paraId="160D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F8D17A">
            <w:pPr>
              <w:spacing w:after="0" w:line="240" w:lineRule="auto"/>
            </w:pPr>
            <w:r>
              <w:t>ai_suggestion</w:t>
            </w:r>
          </w:p>
        </w:tc>
        <w:tc>
          <w:tcPr>
            <w:tcW w:w="1728" w:type="dxa"/>
          </w:tcPr>
          <w:p w14:paraId="503DE403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76FE88D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C5FA6F1">
            <w:pPr>
              <w:spacing w:after="0" w:line="240" w:lineRule="auto"/>
            </w:pPr>
          </w:p>
        </w:tc>
        <w:tc>
          <w:tcPr>
            <w:tcW w:w="1728" w:type="dxa"/>
          </w:tcPr>
          <w:p w14:paraId="751F62FA">
            <w:pPr>
              <w:spacing w:after="0" w:line="240" w:lineRule="auto"/>
            </w:pPr>
            <w:r>
              <w:t>AI建议</w:t>
            </w:r>
          </w:p>
        </w:tc>
      </w:tr>
      <w:tr w14:paraId="490D1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A5E370">
            <w:pPr>
              <w:spacing w:after="0" w:line="240" w:lineRule="auto"/>
            </w:pPr>
            <w:r>
              <w:t>diet_suggestion</w:t>
            </w:r>
          </w:p>
        </w:tc>
        <w:tc>
          <w:tcPr>
            <w:tcW w:w="1728" w:type="dxa"/>
          </w:tcPr>
          <w:p w14:paraId="3BFDCA94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1914127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49287B9">
            <w:pPr>
              <w:spacing w:after="0" w:line="240" w:lineRule="auto"/>
            </w:pPr>
          </w:p>
        </w:tc>
        <w:tc>
          <w:tcPr>
            <w:tcW w:w="1728" w:type="dxa"/>
          </w:tcPr>
          <w:p w14:paraId="1DBE75C7">
            <w:pPr>
              <w:spacing w:after="0" w:line="240" w:lineRule="auto"/>
            </w:pPr>
            <w:r>
              <w:t>饮食建议</w:t>
            </w:r>
          </w:p>
        </w:tc>
      </w:tr>
      <w:tr w14:paraId="66AD6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7ABD92">
            <w:pPr>
              <w:spacing w:after="0" w:line="240" w:lineRule="auto"/>
            </w:pPr>
            <w:r>
              <w:t>exercise_suggestion</w:t>
            </w:r>
          </w:p>
        </w:tc>
        <w:tc>
          <w:tcPr>
            <w:tcW w:w="1728" w:type="dxa"/>
          </w:tcPr>
          <w:p w14:paraId="595AC951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7EAEF9B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79E4A85">
            <w:pPr>
              <w:spacing w:after="0" w:line="240" w:lineRule="auto"/>
            </w:pPr>
          </w:p>
        </w:tc>
        <w:tc>
          <w:tcPr>
            <w:tcW w:w="1728" w:type="dxa"/>
          </w:tcPr>
          <w:p w14:paraId="62C3C3DA">
            <w:pPr>
              <w:spacing w:after="0" w:line="240" w:lineRule="auto"/>
            </w:pPr>
            <w:r>
              <w:t>运动建议</w:t>
            </w:r>
          </w:p>
        </w:tc>
      </w:tr>
      <w:tr w14:paraId="57C56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EF953D">
            <w:pPr>
              <w:spacing w:after="0" w:line="240" w:lineRule="auto"/>
            </w:pPr>
            <w:r>
              <w:t>lifestyle_suggestion</w:t>
            </w:r>
          </w:p>
        </w:tc>
        <w:tc>
          <w:tcPr>
            <w:tcW w:w="1728" w:type="dxa"/>
          </w:tcPr>
          <w:p w14:paraId="7D7F2CA7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67D2101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019DBD7">
            <w:pPr>
              <w:spacing w:after="0" w:line="240" w:lineRule="auto"/>
            </w:pPr>
          </w:p>
        </w:tc>
        <w:tc>
          <w:tcPr>
            <w:tcW w:w="1728" w:type="dxa"/>
          </w:tcPr>
          <w:p w14:paraId="6A910209">
            <w:pPr>
              <w:spacing w:after="0" w:line="240" w:lineRule="auto"/>
            </w:pPr>
            <w:r>
              <w:t>生活方式建议</w:t>
            </w:r>
          </w:p>
        </w:tc>
      </w:tr>
      <w:tr w14:paraId="49EE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814749">
            <w:pPr>
              <w:spacing w:after="0" w:line="240" w:lineRule="auto"/>
            </w:pPr>
            <w:r>
              <w:t>recommended_products</w:t>
            </w:r>
          </w:p>
        </w:tc>
        <w:tc>
          <w:tcPr>
            <w:tcW w:w="1728" w:type="dxa"/>
          </w:tcPr>
          <w:p w14:paraId="70AB1C30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2ECE5CB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12F1038">
            <w:pPr>
              <w:spacing w:after="0" w:line="240" w:lineRule="auto"/>
            </w:pPr>
          </w:p>
        </w:tc>
        <w:tc>
          <w:tcPr>
            <w:tcW w:w="1728" w:type="dxa"/>
          </w:tcPr>
          <w:p w14:paraId="40DC7CC5">
            <w:pPr>
              <w:spacing w:after="0" w:line="240" w:lineRule="auto"/>
            </w:pPr>
            <w:r>
              <w:t>推荐商品ID列表</w:t>
            </w:r>
          </w:p>
        </w:tc>
      </w:tr>
    </w:tbl>
    <w:p w14:paraId="441C76F3">
      <w:r>
        <w:t xml:space="preserve"> </w:t>
      </w:r>
    </w:p>
    <w:p w14:paraId="4FCF0E43">
      <w:pPr>
        <w:pStyle w:val="5"/>
      </w:pPr>
      <w:r>
        <w:t>2.2.2 health_reminders（健康提醒表）</w:t>
      </w:r>
    </w:p>
    <w:p w14:paraId="3299A85B">
      <w:r>
        <w:t>存储用户设置的健康提醒，如喝水提醒、用药提醒、运动提醒等。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63"/>
        <w:gridCol w:w="1395"/>
        <w:gridCol w:w="2433"/>
        <w:gridCol w:w="1668"/>
      </w:tblGrid>
      <w:tr w14:paraId="715B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A94E84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1EA90EEB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24317D68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38BD5DA8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1F940CC9">
            <w:pPr>
              <w:spacing w:after="0" w:line="240" w:lineRule="auto"/>
            </w:pPr>
            <w:r>
              <w:t>说明</w:t>
            </w:r>
          </w:p>
        </w:tc>
      </w:tr>
      <w:tr w14:paraId="5A54D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B09C9B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60FB45D3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685C44DA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66A66CDC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16BFAD66">
            <w:pPr>
              <w:spacing w:after="0" w:line="240" w:lineRule="auto"/>
            </w:pPr>
            <w:r>
              <w:t>主键</w:t>
            </w:r>
          </w:p>
        </w:tc>
      </w:tr>
      <w:tr w14:paraId="46922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32940C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0F3EEB00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0A4117E4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6F675E0D">
            <w:pPr>
              <w:spacing w:after="0" w:line="240" w:lineRule="auto"/>
            </w:pPr>
          </w:p>
        </w:tc>
        <w:tc>
          <w:tcPr>
            <w:tcW w:w="1728" w:type="dxa"/>
          </w:tcPr>
          <w:p w14:paraId="4A36DCE4">
            <w:pPr>
              <w:spacing w:after="0" w:line="240" w:lineRule="auto"/>
            </w:pPr>
            <w:r>
              <w:t>用户ID</w:t>
            </w:r>
          </w:p>
        </w:tc>
      </w:tr>
      <w:tr w14:paraId="738F5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D649B7">
            <w:pPr>
              <w:spacing w:after="0" w:line="240" w:lineRule="auto"/>
            </w:pPr>
            <w:r>
              <w:t>reminder_type</w:t>
            </w:r>
          </w:p>
        </w:tc>
        <w:tc>
          <w:tcPr>
            <w:tcW w:w="1728" w:type="dxa"/>
          </w:tcPr>
          <w:p w14:paraId="46A75208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13891415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9B73BB5">
            <w:pPr>
              <w:spacing w:after="0" w:line="240" w:lineRule="auto"/>
            </w:pPr>
          </w:p>
        </w:tc>
        <w:tc>
          <w:tcPr>
            <w:tcW w:w="1728" w:type="dxa"/>
          </w:tcPr>
          <w:p w14:paraId="203902DA">
            <w:pPr>
              <w:spacing w:after="0" w:line="240" w:lineRule="auto"/>
            </w:pPr>
            <w:r>
              <w:t>提醒类型(喝水/用药/运动等)</w:t>
            </w:r>
          </w:p>
        </w:tc>
      </w:tr>
      <w:tr w14:paraId="7BBEA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86C30A">
            <w:pPr>
              <w:spacing w:after="0" w:line="240" w:lineRule="auto"/>
            </w:pPr>
            <w:r>
              <w:t>reminder_time</w:t>
            </w:r>
          </w:p>
        </w:tc>
        <w:tc>
          <w:tcPr>
            <w:tcW w:w="1728" w:type="dxa"/>
          </w:tcPr>
          <w:p w14:paraId="2BEA2D2F">
            <w:pPr>
              <w:spacing w:after="0" w:line="240" w:lineRule="auto"/>
            </w:pPr>
            <w:r>
              <w:t>time</w:t>
            </w:r>
          </w:p>
        </w:tc>
        <w:tc>
          <w:tcPr>
            <w:tcW w:w="1728" w:type="dxa"/>
          </w:tcPr>
          <w:p w14:paraId="5A952A86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1FCCC9B">
            <w:pPr>
              <w:spacing w:after="0" w:line="240" w:lineRule="auto"/>
            </w:pPr>
          </w:p>
        </w:tc>
        <w:tc>
          <w:tcPr>
            <w:tcW w:w="1728" w:type="dxa"/>
          </w:tcPr>
          <w:p w14:paraId="2F595FFD">
            <w:pPr>
              <w:spacing w:after="0" w:line="240" w:lineRule="auto"/>
            </w:pPr>
            <w:r>
              <w:t>提醒时间</w:t>
            </w:r>
          </w:p>
        </w:tc>
      </w:tr>
      <w:tr w14:paraId="1F0B7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DD490D">
            <w:pPr>
              <w:spacing w:after="0" w:line="240" w:lineRule="auto"/>
            </w:pPr>
            <w:r>
              <w:t>content</w:t>
            </w:r>
          </w:p>
        </w:tc>
        <w:tc>
          <w:tcPr>
            <w:tcW w:w="1728" w:type="dxa"/>
          </w:tcPr>
          <w:p w14:paraId="33104EE5">
            <w:pPr>
              <w:spacing w:after="0" w:line="240" w:lineRule="auto"/>
            </w:pPr>
            <w:r>
              <w:t>varchar(200)</w:t>
            </w:r>
          </w:p>
        </w:tc>
        <w:tc>
          <w:tcPr>
            <w:tcW w:w="1728" w:type="dxa"/>
          </w:tcPr>
          <w:p w14:paraId="2A0E87E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98FB34B">
            <w:pPr>
              <w:spacing w:after="0" w:line="240" w:lineRule="auto"/>
            </w:pPr>
          </w:p>
        </w:tc>
        <w:tc>
          <w:tcPr>
            <w:tcW w:w="1728" w:type="dxa"/>
          </w:tcPr>
          <w:p w14:paraId="2A89912D">
            <w:pPr>
              <w:spacing w:after="0" w:line="240" w:lineRule="auto"/>
            </w:pPr>
            <w:r>
              <w:t>提醒内容</w:t>
            </w:r>
          </w:p>
        </w:tc>
      </w:tr>
      <w:tr w14:paraId="6CED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5C0C1D">
            <w:pPr>
              <w:spacing w:after="0" w:line="240" w:lineRule="auto"/>
            </w:pPr>
            <w:r>
              <w:t>repeat_days</w:t>
            </w:r>
          </w:p>
        </w:tc>
        <w:tc>
          <w:tcPr>
            <w:tcW w:w="1728" w:type="dxa"/>
          </w:tcPr>
          <w:p w14:paraId="4FA2F3E6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78EB0F5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68B9FAD">
            <w:pPr>
              <w:spacing w:after="0" w:line="240" w:lineRule="auto"/>
            </w:pPr>
          </w:p>
        </w:tc>
        <w:tc>
          <w:tcPr>
            <w:tcW w:w="1728" w:type="dxa"/>
          </w:tcPr>
          <w:p w14:paraId="2A4B5D1F">
            <w:pPr>
              <w:spacing w:after="0" w:line="240" w:lineRule="auto"/>
            </w:pPr>
            <w:r>
              <w:t>重复星期[1,2,3,4,5,6,7]</w:t>
            </w:r>
          </w:p>
        </w:tc>
      </w:tr>
      <w:tr w14:paraId="1D022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FD403C">
            <w:pPr>
              <w:spacing w:after="0" w:line="240" w:lineRule="auto"/>
            </w:pPr>
            <w:r>
              <w:t>is_enabled</w:t>
            </w:r>
          </w:p>
        </w:tc>
        <w:tc>
          <w:tcPr>
            <w:tcW w:w="1728" w:type="dxa"/>
          </w:tcPr>
          <w:p w14:paraId="7526C14B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3D60631D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74E237C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312DA4F0">
            <w:pPr>
              <w:spacing w:after="0" w:line="240" w:lineRule="auto"/>
            </w:pPr>
            <w:r>
              <w:t>是否启用</w:t>
            </w:r>
          </w:p>
        </w:tc>
      </w:tr>
      <w:tr w14:paraId="24AF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56B31D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426C566A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5000CA1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24D7C69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4DCEFDF8">
            <w:pPr>
              <w:spacing w:after="0" w:line="240" w:lineRule="auto"/>
            </w:pPr>
            <w:r>
              <w:t>创建时间</w:t>
            </w:r>
          </w:p>
        </w:tc>
      </w:tr>
      <w:tr w14:paraId="192DF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54E1FD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3918EEF3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23B1ED17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B09F28A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53BF9700">
            <w:pPr>
              <w:spacing w:after="0" w:line="240" w:lineRule="auto"/>
            </w:pPr>
            <w:r>
              <w:t>更新时间</w:t>
            </w:r>
          </w:p>
        </w:tc>
      </w:tr>
    </w:tbl>
    <w:p w14:paraId="620625DB">
      <w:r>
        <w:br w:type="page"/>
      </w:r>
    </w:p>
    <w:p w14:paraId="3765DBC6">
      <w:pPr>
        <w:pStyle w:val="4"/>
      </w:pPr>
      <w:r>
        <w:t>2.3 运动模块（4张表）</w:t>
      </w:r>
    </w:p>
    <w:p w14:paraId="74F39724">
      <w:pPr>
        <w:pStyle w:val="5"/>
      </w:pPr>
      <w:r>
        <w:t>2.3.1 sport_records（运动记录表）</w:t>
      </w:r>
    </w:p>
    <w:p w14:paraId="2821B0D3">
      <w:r>
        <w:t>存储用户的运动记录，包括跑步、骑行、健身等各类运动数据。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1691"/>
        <w:gridCol w:w="1480"/>
        <w:gridCol w:w="2433"/>
        <w:gridCol w:w="1538"/>
      </w:tblGrid>
      <w:tr w14:paraId="2B13E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63B55FEF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5B0A4A1F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5F75FDF1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351B6A58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7666CB4F">
            <w:pPr>
              <w:spacing w:after="0" w:line="240" w:lineRule="auto"/>
            </w:pPr>
            <w:r>
              <w:t>说明</w:t>
            </w:r>
          </w:p>
        </w:tc>
      </w:tr>
      <w:tr w14:paraId="46A25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3ED9DE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1F874640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47A982CD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12F332E2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289ACECB">
            <w:pPr>
              <w:spacing w:after="0" w:line="240" w:lineRule="auto"/>
            </w:pPr>
            <w:r>
              <w:t>主键</w:t>
            </w:r>
          </w:p>
        </w:tc>
      </w:tr>
      <w:tr w14:paraId="7EEE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44E83D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11F44C6A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7D8F5E09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FB241FC">
            <w:pPr>
              <w:spacing w:after="0" w:line="240" w:lineRule="auto"/>
            </w:pPr>
          </w:p>
        </w:tc>
        <w:tc>
          <w:tcPr>
            <w:tcW w:w="1728" w:type="dxa"/>
          </w:tcPr>
          <w:p w14:paraId="40117424">
            <w:pPr>
              <w:spacing w:after="0" w:line="240" w:lineRule="auto"/>
            </w:pPr>
            <w:r>
              <w:t>用户ID</w:t>
            </w:r>
          </w:p>
        </w:tc>
      </w:tr>
      <w:tr w14:paraId="468CB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163CDD">
            <w:pPr>
              <w:spacing w:after="0" w:line="240" w:lineRule="auto"/>
            </w:pPr>
            <w:r>
              <w:t>sport_type</w:t>
            </w:r>
          </w:p>
        </w:tc>
        <w:tc>
          <w:tcPr>
            <w:tcW w:w="1728" w:type="dxa"/>
          </w:tcPr>
          <w:p w14:paraId="5AAE2F5D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42E0FF96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49410C0">
            <w:pPr>
              <w:spacing w:after="0" w:line="240" w:lineRule="auto"/>
            </w:pPr>
          </w:p>
        </w:tc>
        <w:tc>
          <w:tcPr>
            <w:tcW w:w="1728" w:type="dxa"/>
          </w:tcPr>
          <w:p w14:paraId="077056DE">
            <w:pPr>
              <w:spacing w:after="0" w:line="240" w:lineRule="auto"/>
            </w:pPr>
            <w:r>
              <w:t>运动类型(跑步/骑行/健身等)</w:t>
            </w:r>
          </w:p>
        </w:tc>
      </w:tr>
      <w:tr w14:paraId="7E7D9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78DD3E">
            <w:pPr>
              <w:spacing w:after="0" w:line="240" w:lineRule="auto"/>
            </w:pPr>
            <w:r>
              <w:t>sport_name</w:t>
            </w:r>
          </w:p>
        </w:tc>
        <w:tc>
          <w:tcPr>
            <w:tcW w:w="1728" w:type="dxa"/>
          </w:tcPr>
          <w:p w14:paraId="4C230E78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7F2AB9E9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81B6CFB">
            <w:pPr>
              <w:spacing w:after="0" w:line="240" w:lineRule="auto"/>
            </w:pPr>
          </w:p>
        </w:tc>
        <w:tc>
          <w:tcPr>
            <w:tcW w:w="1728" w:type="dxa"/>
          </w:tcPr>
          <w:p w14:paraId="0C0FD133">
            <w:pPr>
              <w:spacing w:after="0" w:line="240" w:lineRule="auto"/>
            </w:pPr>
            <w:r>
              <w:t>运动名称</w:t>
            </w:r>
          </w:p>
        </w:tc>
      </w:tr>
      <w:tr w14:paraId="316BF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3A72AD">
            <w:pPr>
              <w:spacing w:after="0" w:line="240" w:lineRule="auto"/>
            </w:pPr>
            <w:r>
              <w:t>duration</w:t>
            </w:r>
          </w:p>
        </w:tc>
        <w:tc>
          <w:tcPr>
            <w:tcW w:w="1728" w:type="dxa"/>
          </w:tcPr>
          <w:p w14:paraId="19AA75A7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755D7640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333BD8BA">
            <w:pPr>
              <w:spacing w:after="0" w:line="240" w:lineRule="auto"/>
            </w:pPr>
          </w:p>
        </w:tc>
        <w:tc>
          <w:tcPr>
            <w:tcW w:w="1728" w:type="dxa"/>
          </w:tcPr>
          <w:p w14:paraId="5A9997EF">
            <w:pPr>
              <w:spacing w:after="0" w:line="240" w:lineRule="auto"/>
            </w:pPr>
            <w:r>
              <w:t>时长(分钟)</w:t>
            </w:r>
          </w:p>
        </w:tc>
      </w:tr>
      <w:tr w14:paraId="5DB0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15B275">
            <w:pPr>
              <w:spacing w:after="0" w:line="240" w:lineRule="auto"/>
            </w:pPr>
            <w:r>
              <w:t>distance</w:t>
            </w:r>
          </w:p>
        </w:tc>
        <w:tc>
          <w:tcPr>
            <w:tcW w:w="1728" w:type="dxa"/>
          </w:tcPr>
          <w:p w14:paraId="3F5D8E70">
            <w:pPr>
              <w:spacing w:after="0" w:line="240" w:lineRule="auto"/>
            </w:pPr>
            <w:r>
              <w:t>decimal(10,2)</w:t>
            </w:r>
          </w:p>
        </w:tc>
        <w:tc>
          <w:tcPr>
            <w:tcW w:w="1728" w:type="dxa"/>
          </w:tcPr>
          <w:p w14:paraId="5AC5E55D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A9CBF24">
            <w:pPr>
              <w:spacing w:after="0" w:line="240" w:lineRule="auto"/>
            </w:pPr>
          </w:p>
        </w:tc>
        <w:tc>
          <w:tcPr>
            <w:tcW w:w="1728" w:type="dxa"/>
          </w:tcPr>
          <w:p w14:paraId="6C4E88B0">
            <w:pPr>
              <w:spacing w:after="0" w:line="240" w:lineRule="auto"/>
            </w:pPr>
            <w:r>
              <w:t>距离(km)</w:t>
            </w:r>
          </w:p>
        </w:tc>
      </w:tr>
      <w:tr w14:paraId="57361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0E7FE2">
            <w:pPr>
              <w:spacing w:after="0" w:line="240" w:lineRule="auto"/>
            </w:pPr>
            <w:r>
              <w:t>calories</w:t>
            </w:r>
          </w:p>
        </w:tc>
        <w:tc>
          <w:tcPr>
            <w:tcW w:w="1728" w:type="dxa"/>
          </w:tcPr>
          <w:p w14:paraId="65AB0354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1DB500BB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E077DAE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9E1553F">
            <w:pPr>
              <w:spacing w:after="0" w:line="240" w:lineRule="auto"/>
            </w:pPr>
            <w:r>
              <w:t>燃烧卡路里</w:t>
            </w:r>
          </w:p>
        </w:tc>
      </w:tr>
      <w:tr w14:paraId="440DC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242066">
            <w:pPr>
              <w:spacing w:after="0" w:line="240" w:lineRule="auto"/>
            </w:pPr>
            <w:r>
              <w:t>avg_pace</w:t>
            </w:r>
          </w:p>
        </w:tc>
        <w:tc>
          <w:tcPr>
            <w:tcW w:w="1728" w:type="dxa"/>
          </w:tcPr>
          <w:p w14:paraId="5654D0D5">
            <w:pPr>
              <w:spacing w:after="0" w:line="240" w:lineRule="auto"/>
            </w:pPr>
            <w:r>
              <w:t>decimal(5,2)</w:t>
            </w:r>
          </w:p>
        </w:tc>
        <w:tc>
          <w:tcPr>
            <w:tcW w:w="1728" w:type="dxa"/>
          </w:tcPr>
          <w:p w14:paraId="57B268B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2FE5262">
            <w:pPr>
              <w:spacing w:after="0" w:line="240" w:lineRule="auto"/>
            </w:pPr>
          </w:p>
        </w:tc>
        <w:tc>
          <w:tcPr>
            <w:tcW w:w="1728" w:type="dxa"/>
          </w:tcPr>
          <w:p w14:paraId="40F737B0">
            <w:pPr>
              <w:spacing w:after="0" w:line="240" w:lineRule="auto"/>
            </w:pPr>
            <w:r>
              <w:t>平均配速(分钟/公里)</w:t>
            </w:r>
          </w:p>
        </w:tc>
      </w:tr>
      <w:tr w14:paraId="122C7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3F3F18">
            <w:pPr>
              <w:spacing w:after="0" w:line="240" w:lineRule="auto"/>
            </w:pPr>
            <w:r>
              <w:t>avg_heart_rate</w:t>
            </w:r>
          </w:p>
        </w:tc>
        <w:tc>
          <w:tcPr>
            <w:tcW w:w="1728" w:type="dxa"/>
          </w:tcPr>
          <w:p w14:paraId="38A6BA28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26B06CEB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EFEF57B">
            <w:pPr>
              <w:spacing w:after="0" w:line="240" w:lineRule="auto"/>
            </w:pPr>
          </w:p>
        </w:tc>
        <w:tc>
          <w:tcPr>
            <w:tcW w:w="1728" w:type="dxa"/>
          </w:tcPr>
          <w:p w14:paraId="50BDF6C3">
            <w:pPr>
              <w:spacing w:after="0" w:line="240" w:lineRule="auto"/>
            </w:pPr>
            <w:r>
              <w:t>平均心率</w:t>
            </w:r>
          </w:p>
        </w:tc>
      </w:tr>
      <w:tr w14:paraId="30321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AF5207">
            <w:pPr>
              <w:spacing w:after="0" w:line="240" w:lineRule="auto"/>
            </w:pPr>
            <w:r>
              <w:t>max_heart_rate</w:t>
            </w:r>
          </w:p>
        </w:tc>
        <w:tc>
          <w:tcPr>
            <w:tcW w:w="1728" w:type="dxa"/>
          </w:tcPr>
          <w:p w14:paraId="6704C8BD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55417AB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458D5E8">
            <w:pPr>
              <w:spacing w:after="0" w:line="240" w:lineRule="auto"/>
            </w:pPr>
          </w:p>
        </w:tc>
        <w:tc>
          <w:tcPr>
            <w:tcW w:w="1728" w:type="dxa"/>
          </w:tcPr>
          <w:p w14:paraId="3FA982C4">
            <w:pPr>
              <w:spacing w:after="0" w:line="240" w:lineRule="auto"/>
            </w:pPr>
            <w:r>
              <w:t>最高心率</w:t>
            </w:r>
          </w:p>
        </w:tc>
      </w:tr>
      <w:tr w14:paraId="1B35C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7E6E34">
            <w:pPr>
              <w:spacing w:after="0" w:line="240" w:lineRule="auto"/>
            </w:pPr>
            <w:r>
              <w:t>elevation_gain</w:t>
            </w:r>
          </w:p>
        </w:tc>
        <w:tc>
          <w:tcPr>
            <w:tcW w:w="1728" w:type="dxa"/>
          </w:tcPr>
          <w:p w14:paraId="1D068CB8">
            <w:pPr>
              <w:spacing w:after="0" w:line="240" w:lineRule="auto"/>
            </w:pPr>
            <w:r>
              <w:t>decimal(8,2)</w:t>
            </w:r>
          </w:p>
        </w:tc>
        <w:tc>
          <w:tcPr>
            <w:tcW w:w="1728" w:type="dxa"/>
          </w:tcPr>
          <w:p w14:paraId="5C3DB3D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E7191AE">
            <w:pPr>
              <w:spacing w:after="0" w:line="240" w:lineRule="auto"/>
            </w:pPr>
          </w:p>
        </w:tc>
        <w:tc>
          <w:tcPr>
            <w:tcW w:w="1728" w:type="dxa"/>
          </w:tcPr>
          <w:p w14:paraId="308D4FE5">
            <w:pPr>
              <w:spacing w:after="0" w:line="240" w:lineRule="auto"/>
            </w:pPr>
            <w:r>
              <w:t>累计爬升(m)</w:t>
            </w:r>
          </w:p>
        </w:tc>
      </w:tr>
      <w:tr w14:paraId="186B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EF6648">
            <w:pPr>
              <w:spacing w:after="0" w:line="240" w:lineRule="auto"/>
            </w:pPr>
            <w:r>
              <w:t>gps_track</w:t>
            </w:r>
          </w:p>
        </w:tc>
        <w:tc>
          <w:tcPr>
            <w:tcW w:w="1728" w:type="dxa"/>
          </w:tcPr>
          <w:p w14:paraId="248E5BC0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19CE9A4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9E6751D">
            <w:pPr>
              <w:spacing w:after="0" w:line="240" w:lineRule="auto"/>
            </w:pPr>
          </w:p>
        </w:tc>
        <w:tc>
          <w:tcPr>
            <w:tcW w:w="1728" w:type="dxa"/>
          </w:tcPr>
          <w:p w14:paraId="354D2692">
            <w:pPr>
              <w:spacing w:after="0" w:line="240" w:lineRule="auto"/>
            </w:pPr>
            <w:r>
              <w:t>GPS轨迹数据</w:t>
            </w:r>
          </w:p>
        </w:tc>
      </w:tr>
      <w:tr w14:paraId="7324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68D864C9">
            <w:pPr>
              <w:spacing w:after="0" w:line="240" w:lineRule="auto"/>
            </w:pPr>
            <w:r>
              <w:t>weather</w:t>
            </w:r>
          </w:p>
        </w:tc>
        <w:tc>
          <w:tcPr>
            <w:tcW w:w="1728" w:type="dxa"/>
          </w:tcPr>
          <w:p w14:paraId="4D0FC90A">
            <w:pPr>
              <w:spacing w:after="0" w:line="240" w:lineRule="auto"/>
            </w:pPr>
            <w:r>
              <w:t>varchar(20)</w:t>
            </w:r>
          </w:p>
        </w:tc>
        <w:tc>
          <w:tcPr>
            <w:tcW w:w="1728" w:type="dxa"/>
          </w:tcPr>
          <w:p w14:paraId="08770557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80861B0">
            <w:pPr>
              <w:spacing w:after="0" w:line="240" w:lineRule="auto"/>
            </w:pPr>
          </w:p>
        </w:tc>
        <w:tc>
          <w:tcPr>
            <w:tcW w:w="1728" w:type="dxa"/>
          </w:tcPr>
          <w:p w14:paraId="68BCF32D">
            <w:pPr>
              <w:spacing w:after="0" w:line="240" w:lineRule="auto"/>
            </w:pPr>
            <w:r>
              <w:t>天气情况</w:t>
            </w:r>
          </w:p>
        </w:tc>
      </w:tr>
      <w:tr w14:paraId="55CF6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7B36CE">
            <w:pPr>
              <w:spacing w:after="0" w:line="240" w:lineRule="auto"/>
            </w:pPr>
            <w:r>
              <w:t>feeling</w:t>
            </w:r>
          </w:p>
        </w:tc>
        <w:tc>
          <w:tcPr>
            <w:tcW w:w="1728" w:type="dxa"/>
          </w:tcPr>
          <w:p w14:paraId="0D609333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0BF70ED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F28EC05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5D0D72BA">
            <w:pPr>
              <w:spacing w:after="0" w:line="240" w:lineRule="auto"/>
            </w:pPr>
            <w:r>
              <w:t>运动感受(1-5)</w:t>
            </w:r>
          </w:p>
        </w:tc>
      </w:tr>
      <w:tr w14:paraId="62BBF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C404F1">
            <w:pPr>
              <w:spacing w:after="0" w:line="240" w:lineRule="auto"/>
            </w:pPr>
            <w:r>
              <w:t>notes</w:t>
            </w:r>
          </w:p>
        </w:tc>
        <w:tc>
          <w:tcPr>
            <w:tcW w:w="1728" w:type="dxa"/>
          </w:tcPr>
          <w:p w14:paraId="3B46C755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2A7E148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C6C5A07">
            <w:pPr>
              <w:spacing w:after="0" w:line="240" w:lineRule="auto"/>
            </w:pPr>
          </w:p>
        </w:tc>
        <w:tc>
          <w:tcPr>
            <w:tcW w:w="1728" w:type="dxa"/>
          </w:tcPr>
          <w:p w14:paraId="7C2178F7">
            <w:pPr>
              <w:spacing w:after="0" w:line="240" w:lineRule="auto"/>
            </w:pPr>
            <w:r>
              <w:t>备注</w:t>
            </w:r>
          </w:p>
        </w:tc>
      </w:tr>
      <w:tr w14:paraId="2F97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526171">
            <w:pPr>
              <w:spacing w:after="0" w:line="240" w:lineRule="auto"/>
            </w:pPr>
            <w:r>
              <w:t>course_id</w:t>
            </w:r>
          </w:p>
        </w:tc>
        <w:tc>
          <w:tcPr>
            <w:tcW w:w="1728" w:type="dxa"/>
          </w:tcPr>
          <w:p w14:paraId="5157F106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526F615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265BCD1">
            <w:pPr>
              <w:spacing w:after="0" w:line="240" w:lineRule="auto"/>
            </w:pPr>
          </w:p>
        </w:tc>
        <w:tc>
          <w:tcPr>
            <w:tcW w:w="1728" w:type="dxa"/>
          </w:tcPr>
          <w:p w14:paraId="1BF87347">
            <w:pPr>
              <w:spacing w:after="0" w:line="240" w:lineRule="auto"/>
            </w:pPr>
            <w:r>
              <w:t>课程ID(如果是跟练课程)</w:t>
            </w:r>
          </w:p>
        </w:tc>
      </w:tr>
      <w:tr w14:paraId="62E36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85069E">
            <w:pPr>
              <w:spacing w:after="0" w:line="240" w:lineRule="auto"/>
            </w:pPr>
            <w:r>
              <w:t>coins_earned</w:t>
            </w:r>
          </w:p>
        </w:tc>
        <w:tc>
          <w:tcPr>
            <w:tcW w:w="1728" w:type="dxa"/>
          </w:tcPr>
          <w:p w14:paraId="1FD53942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31A9691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F3A07CA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BFB4DB3">
            <w:pPr>
              <w:spacing w:after="0" w:line="240" w:lineRule="auto"/>
            </w:pPr>
            <w:r>
              <w:t>获得积分</w:t>
            </w:r>
          </w:p>
        </w:tc>
      </w:tr>
      <w:tr w14:paraId="17EAA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FB1A7E">
            <w:pPr>
              <w:spacing w:after="0" w:line="240" w:lineRule="auto"/>
            </w:pPr>
            <w:r>
              <w:t>start_time</w:t>
            </w:r>
          </w:p>
        </w:tc>
        <w:tc>
          <w:tcPr>
            <w:tcW w:w="1728" w:type="dxa"/>
          </w:tcPr>
          <w:p w14:paraId="4EA02559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3FB0A02E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341C977F">
            <w:pPr>
              <w:spacing w:after="0" w:line="240" w:lineRule="auto"/>
            </w:pPr>
          </w:p>
        </w:tc>
        <w:tc>
          <w:tcPr>
            <w:tcW w:w="1728" w:type="dxa"/>
          </w:tcPr>
          <w:p w14:paraId="570A4A3D">
            <w:pPr>
              <w:spacing w:after="0" w:line="240" w:lineRule="auto"/>
            </w:pPr>
            <w:r>
              <w:t>开始时间</w:t>
            </w:r>
          </w:p>
        </w:tc>
      </w:tr>
      <w:tr w14:paraId="7A2B3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5A8202">
            <w:pPr>
              <w:spacing w:after="0" w:line="240" w:lineRule="auto"/>
            </w:pPr>
            <w:r>
              <w:t>end_time</w:t>
            </w:r>
          </w:p>
        </w:tc>
        <w:tc>
          <w:tcPr>
            <w:tcW w:w="1728" w:type="dxa"/>
          </w:tcPr>
          <w:p w14:paraId="5E43EC26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54936583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772A9C8">
            <w:pPr>
              <w:spacing w:after="0" w:line="240" w:lineRule="auto"/>
            </w:pPr>
          </w:p>
        </w:tc>
        <w:tc>
          <w:tcPr>
            <w:tcW w:w="1728" w:type="dxa"/>
          </w:tcPr>
          <w:p w14:paraId="7646E9E2">
            <w:pPr>
              <w:spacing w:after="0" w:line="240" w:lineRule="auto"/>
            </w:pPr>
            <w:r>
              <w:t>结束时间</w:t>
            </w:r>
          </w:p>
        </w:tc>
      </w:tr>
      <w:tr w14:paraId="6F750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E97915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7E02EE15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6332F09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217AE8B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22DE6FEB">
            <w:pPr>
              <w:spacing w:after="0" w:line="240" w:lineRule="auto"/>
            </w:pPr>
            <w:r>
              <w:t>创建时间</w:t>
            </w:r>
          </w:p>
        </w:tc>
      </w:tr>
    </w:tbl>
    <w:p w14:paraId="2974C06E">
      <w:r>
        <w:t xml:space="preserve"> </w:t>
      </w:r>
    </w:p>
    <w:p w14:paraId="158068A0">
      <w:pPr>
        <w:pStyle w:val="5"/>
      </w:pPr>
      <w:r>
        <w:t>2.3.2 sport_goals（运动目标表）</w:t>
      </w:r>
    </w:p>
    <w:p w14:paraId="2F2D84B6">
      <w:r>
        <w:t>存储用户设置的运动目标。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394"/>
        <w:gridCol w:w="734"/>
        <w:gridCol w:w="2433"/>
        <w:gridCol w:w="735"/>
      </w:tblGrid>
      <w:tr w14:paraId="0E751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1C7ADADE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7C0B4671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1CD62C73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69DE6EBE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2F59931E">
            <w:pPr>
              <w:spacing w:after="0" w:line="240" w:lineRule="auto"/>
            </w:pPr>
            <w:r>
              <w:t>说明</w:t>
            </w:r>
          </w:p>
        </w:tc>
      </w:tr>
      <w:tr w14:paraId="7F30C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35D705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1C669DBA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7A60558B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37621605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007E5703">
            <w:pPr>
              <w:spacing w:after="0" w:line="240" w:lineRule="auto"/>
            </w:pPr>
            <w:r>
              <w:t>主键</w:t>
            </w:r>
          </w:p>
        </w:tc>
      </w:tr>
      <w:tr w14:paraId="66A5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314E77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051C73F8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38462D3D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FE545B3">
            <w:pPr>
              <w:spacing w:after="0" w:line="240" w:lineRule="auto"/>
            </w:pPr>
          </w:p>
        </w:tc>
        <w:tc>
          <w:tcPr>
            <w:tcW w:w="1728" w:type="dxa"/>
          </w:tcPr>
          <w:p w14:paraId="220C6FC3">
            <w:pPr>
              <w:spacing w:after="0" w:line="240" w:lineRule="auto"/>
            </w:pPr>
            <w:r>
              <w:t>用户ID</w:t>
            </w:r>
          </w:p>
        </w:tc>
      </w:tr>
      <w:tr w14:paraId="6F54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7AC7C7">
            <w:pPr>
              <w:spacing w:after="0" w:line="240" w:lineRule="auto"/>
            </w:pPr>
            <w:r>
              <w:t>goal_type</w:t>
            </w:r>
          </w:p>
        </w:tc>
        <w:tc>
          <w:tcPr>
            <w:tcW w:w="1728" w:type="dxa"/>
          </w:tcPr>
          <w:p w14:paraId="6EE6418A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3220CFD2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1524EBEF">
            <w:pPr>
              <w:spacing w:after="0" w:line="240" w:lineRule="auto"/>
            </w:pPr>
          </w:p>
        </w:tc>
        <w:tc>
          <w:tcPr>
            <w:tcW w:w="1728" w:type="dxa"/>
          </w:tcPr>
          <w:p w14:paraId="167D8920">
            <w:pPr>
              <w:spacing w:after="0" w:line="240" w:lineRule="auto"/>
            </w:pPr>
            <w:r>
              <w:t>目标类型</w:t>
            </w:r>
          </w:p>
        </w:tc>
      </w:tr>
      <w:tr w14:paraId="30E34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1967F0">
            <w:pPr>
              <w:spacing w:after="0" w:line="240" w:lineRule="auto"/>
            </w:pPr>
            <w:r>
              <w:t>target_value</w:t>
            </w:r>
          </w:p>
        </w:tc>
        <w:tc>
          <w:tcPr>
            <w:tcW w:w="1728" w:type="dxa"/>
          </w:tcPr>
          <w:p w14:paraId="48A9D26A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058A3D0F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3EAED266">
            <w:pPr>
              <w:spacing w:after="0" w:line="240" w:lineRule="auto"/>
            </w:pPr>
          </w:p>
        </w:tc>
        <w:tc>
          <w:tcPr>
            <w:tcW w:w="1728" w:type="dxa"/>
          </w:tcPr>
          <w:p w14:paraId="70CE99E3">
            <w:pPr>
              <w:spacing w:after="0" w:line="240" w:lineRule="auto"/>
            </w:pPr>
            <w:r>
              <w:t>目标值</w:t>
            </w:r>
          </w:p>
        </w:tc>
      </w:tr>
      <w:tr w14:paraId="62019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238A92">
            <w:pPr>
              <w:spacing w:after="0" w:line="240" w:lineRule="auto"/>
            </w:pPr>
            <w:r>
              <w:t>current_value</w:t>
            </w:r>
          </w:p>
        </w:tc>
        <w:tc>
          <w:tcPr>
            <w:tcW w:w="1728" w:type="dxa"/>
          </w:tcPr>
          <w:p w14:paraId="30081E0E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2779658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2820A1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7D72F94C">
            <w:pPr>
              <w:spacing w:after="0" w:line="240" w:lineRule="auto"/>
            </w:pPr>
            <w:r>
              <w:t>当前进度</w:t>
            </w:r>
          </w:p>
        </w:tc>
      </w:tr>
      <w:tr w14:paraId="36B9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8AE392">
            <w:pPr>
              <w:spacing w:after="0" w:line="240" w:lineRule="auto"/>
            </w:pPr>
            <w:r>
              <w:t>unit</w:t>
            </w:r>
          </w:p>
        </w:tc>
        <w:tc>
          <w:tcPr>
            <w:tcW w:w="1728" w:type="dxa"/>
          </w:tcPr>
          <w:p w14:paraId="0AA10464">
            <w:pPr>
              <w:spacing w:after="0" w:line="240" w:lineRule="auto"/>
            </w:pPr>
            <w:r>
              <w:t>varchar(20)</w:t>
            </w:r>
          </w:p>
        </w:tc>
        <w:tc>
          <w:tcPr>
            <w:tcW w:w="1728" w:type="dxa"/>
          </w:tcPr>
          <w:p w14:paraId="4519936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5746C8F">
            <w:pPr>
              <w:spacing w:after="0" w:line="240" w:lineRule="auto"/>
            </w:pPr>
          </w:p>
        </w:tc>
        <w:tc>
          <w:tcPr>
            <w:tcW w:w="1728" w:type="dxa"/>
          </w:tcPr>
          <w:p w14:paraId="2E0A9792">
            <w:pPr>
              <w:spacing w:after="0" w:line="240" w:lineRule="auto"/>
            </w:pPr>
            <w:r>
              <w:t>单位</w:t>
            </w:r>
          </w:p>
        </w:tc>
      </w:tr>
      <w:tr w14:paraId="29EB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FECC5C">
            <w:pPr>
              <w:spacing w:after="0" w:line="240" w:lineRule="auto"/>
            </w:pPr>
            <w:r>
              <w:t>start_date</w:t>
            </w:r>
          </w:p>
        </w:tc>
        <w:tc>
          <w:tcPr>
            <w:tcW w:w="1728" w:type="dxa"/>
          </w:tcPr>
          <w:p w14:paraId="28A8B265">
            <w:pPr>
              <w:spacing w:after="0" w:line="240" w:lineRule="auto"/>
            </w:pPr>
            <w:r>
              <w:t>date</w:t>
            </w:r>
          </w:p>
        </w:tc>
        <w:tc>
          <w:tcPr>
            <w:tcW w:w="1728" w:type="dxa"/>
          </w:tcPr>
          <w:p w14:paraId="65B19343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1759EDA4">
            <w:pPr>
              <w:spacing w:after="0" w:line="240" w:lineRule="auto"/>
            </w:pPr>
          </w:p>
        </w:tc>
        <w:tc>
          <w:tcPr>
            <w:tcW w:w="1728" w:type="dxa"/>
          </w:tcPr>
          <w:p w14:paraId="102DF60E">
            <w:pPr>
              <w:spacing w:after="0" w:line="240" w:lineRule="auto"/>
            </w:pPr>
            <w:r>
              <w:t>开始日期</w:t>
            </w:r>
          </w:p>
        </w:tc>
      </w:tr>
      <w:tr w14:paraId="5F1AE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F308F7">
            <w:pPr>
              <w:spacing w:after="0" w:line="240" w:lineRule="auto"/>
            </w:pPr>
            <w:r>
              <w:t>end_date</w:t>
            </w:r>
          </w:p>
        </w:tc>
        <w:tc>
          <w:tcPr>
            <w:tcW w:w="1728" w:type="dxa"/>
          </w:tcPr>
          <w:p w14:paraId="0DAA83AA">
            <w:pPr>
              <w:spacing w:after="0" w:line="240" w:lineRule="auto"/>
            </w:pPr>
            <w:r>
              <w:t>date</w:t>
            </w:r>
          </w:p>
        </w:tc>
        <w:tc>
          <w:tcPr>
            <w:tcW w:w="1728" w:type="dxa"/>
          </w:tcPr>
          <w:p w14:paraId="5C6139AA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AC20B89">
            <w:pPr>
              <w:spacing w:after="0" w:line="240" w:lineRule="auto"/>
            </w:pPr>
          </w:p>
        </w:tc>
        <w:tc>
          <w:tcPr>
            <w:tcW w:w="1728" w:type="dxa"/>
          </w:tcPr>
          <w:p w14:paraId="6C1B68DE">
            <w:pPr>
              <w:spacing w:after="0" w:line="240" w:lineRule="auto"/>
            </w:pPr>
            <w:r>
              <w:t>结束日期</w:t>
            </w:r>
          </w:p>
        </w:tc>
      </w:tr>
      <w:tr w14:paraId="1C88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9618D9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7CE06CF3">
            <w:pPr>
              <w:spacing w:after="0" w:line="240" w:lineRule="auto"/>
            </w:pPr>
            <w:r>
              <w:t>enum('active','completed','failed')</w:t>
            </w:r>
          </w:p>
        </w:tc>
        <w:tc>
          <w:tcPr>
            <w:tcW w:w="1728" w:type="dxa"/>
          </w:tcPr>
          <w:p w14:paraId="0FC34CF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22E7947">
            <w:pPr>
              <w:spacing w:after="0" w:line="240" w:lineRule="auto"/>
            </w:pPr>
            <w:r>
              <w:t>active</w:t>
            </w:r>
          </w:p>
        </w:tc>
        <w:tc>
          <w:tcPr>
            <w:tcW w:w="1728" w:type="dxa"/>
          </w:tcPr>
          <w:p w14:paraId="3274F75B">
            <w:pPr>
              <w:spacing w:after="0" w:line="240" w:lineRule="auto"/>
            </w:pPr>
            <w:r>
              <w:t>状态</w:t>
            </w:r>
          </w:p>
        </w:tc>
      </w:tr>
      <w:tr w14:paraId="4721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D26096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29ADC520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378807A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3E04A3C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33AA640D">
            <w:pPr>
              <w:spacing w:after="0" w:line="240" w:lineRule="auto"/>
            </w:pPr>
            <w:r>
              <w:t>创建时间</w:t>
            </w:r>
          </w:p>
        </w:tc>
      </w:tr>
      <w:tr w14:paraId="5EBF2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DE704F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2D53CF68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3043E2F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87E92C4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1AE2EE84">
            <w:pPr>
              <w:spacing w:after="0" w:line="240" w:lineRule="auto"/>
            </w:pPr>
            <w:r>
              <w:t>更新时间</w:t>
            </w:r>
          </w:p>
        </w:tc>
      </w:tr>
    </w:tbl>
    <w:p w14:paraId="784A36F8">
      <w:r>
        <w:t xml:space="preserve"> </w:t>
      </w:r>
    </w:p>
    <w:p w14:paraId="4F187DFF">
      <w:pPr>
        <w:pStyle w:val="5"/>
      </w:pPr>
      <w:r>
        <w:t>2.3.3 courses（运动课程表）</w:t>
      </w:r>
    </w:p>
    <w:p w14:paraId="2682282C">
      <w:r>
        <w:t>存储运动课程信息，用户可跟练。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4082"/>
        <w:gridCol w:w="425"/>
        <w:gridCol w:w="2325"/>
        <w:gridCol w:w="507"/>
      </w:tblGrid>
      <w:tr w14:paraId="5629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14B3C7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6F39CF68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475E25A9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43B6D02C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5464A4DB">
            <w:pPr>
              <w:spacing w:after="0" w:line="240" w:lineRule="auto"/>
            </w:pPr>
            <w:r>
              <w:t>说明</w:t>
            </w:r>
          </w:p>
        </w:tc>
      </w:tr>
      <w:tr w14:paraId="36DE3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1869CC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1BBF32C8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25A467DA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1EB9D996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47E8D31E">
            <w:pPr>
              <w:spacing w:after="0" w:line="240" w:lineRule="auto"/>
            </w:pPr>
            <w:r>
              <w:t>主键</w:t>
            </w:r>
          </w:p>
        </w:tc>
      </w:tr>
      <w:tr w14:paraId="7CB06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2EA1FF">
            <w:pPr>
              <w:spacing w:after="0" w:line="240" w:lineRule="auto"/>
            </w:pPr>
            <w:r>
              <w:t>title</w:t>
            </w:r>
          </w:p>
        </w:tc>
        <w:tc>
          <w:tcPr>
            <w:tcW w:w="1728" w:type="dxa"/>
          </w:tcPr>
          <w:p w14:paraId="3286D7C0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1728" w:type="dxa"/>
          </w:tcPr>
          <w:p w14:paraId="29E05538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4E794F74">
            <w:pPr>
              <w:spacing w:after="0" w:line="240" w:lineRule="auto"/>
            </w:pPr>
          </w:p>
        </w:tc>
        <w:tc>
          <w:tcPr>
            <w:tcW w:w="1728" w:type="dxa"/>
          </w:tcPr>
          <w:p w14:paraId="41F2BFBC">
            <w:pPr>
              <w:spacing w:after="0" w:line="240" w:lineRule="auto"/>
            </w:pPr>
            <w:r>
              <w:t>课程标题</w:t>
            </w:r>
          </w:p>
        </w:tc>
      </w:tr>
      <w:tr w14:paraId="7B20B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D10889">
            <w:pPr>
              <w:spacing w:after="0" w:line="240" w:lineRule="auto"/>
            </w:pPr>
            <w:r>
              <w:t>subtitle</w:t>
            </w:r>
          </w:p>
        </w:tc>
        <w:tc>
          <w:tcPr>
            <w:tcW w:w="1728" w:type="dxa"/>
          </w:tcPr>
          <w:p w14:paraId="7FFA0E85">
            <w:pPr>
              <w:spacing w:after="0" w:line="240" w:lineRule="auto"/>
            </w:pPr>
            <w:r>
              <w:t>varchar(200)</w:t>
            </w:r>
          </w:p>
        </w:tc>
        <w:tc>
          <w:tcPr>
            <w:tcW w:w="1728" w:type="dxa"/>
          </w:tcPr>
          <w:p w14:paraId="76E0400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4490A71">
            <w:pPr>
              <w:spacing w:after="0" w:line="240" w:lineRule="auto"/>
            </w:pPr>
          </w:p>
        </w:tc>
        <w:tc>
          <w:tcPr>
            <w:tcW w:w="1728" w:type="dxa"/>
          </w:tcPr>
          <w:p w14:paraId="6C524296">
            <w:pPr>
              <w:spacing w:after="0" w:line="240" w:lineRule="auto"/>
            </w:pPr>
            <w:r>
              <w:t>副标题</w:t>
            </w:r>
          </w:p>
        </w:tc>
      </w:tr>
      <w:tr w14:paraId="4EE9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5BCFD9">
            <w:pPr>
              <w:spacing w:after="0" w:line="240" w:lineRule="auto"/>
            </w:pPr>
            <w:r>
              <w:t>cover_image</w:t>
            </w:r>
          </w:p>
        </w:tc>
        <w:tc>
          <w:tcPr>
            <w:tcW w:w="1728" w:type="dxa"/>
          </w:tcPr>
          <w:p w14:paraId="6BC8040D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728" w:type="dxa"/>
          </w:tcPr>
          <w:p w14:paraId="043A451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67A1DE7">
            <w:pPr>
              <w:spacing w:after="0" w:line="240" w:lineRule="auto"/>
            </w:pPr>
          </w:p>
        </w:tc>
        <w:tc>
          <w:tcPr>
            <w:tcW w:w="1728" w:type="dxa"/>
          </w:tcPr>
          <w:p w14:paraId="5C2BCCEC">
            <w:pPr>
              <w:spacing w:after="0" w:line="240" w:lineRule="auto"/>
            </w:pPr>
            <w:r>
              <w:t>封面图</w:t>
            </w:r>
          </w:p>
        </w:tc>
      </w:tr>
      <w:tr w14:paraId="7AE39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946D24">
            <w:pPr>
              <w:spacing w:after="0" w:line="240" w:lineRule="auto"/>
            </w:pPr>
            <w:r>
              <w:t>video_url</w:t>
            </w:r>
          </w:p>
        </w:tc>
        <w:tc>
          <w:tcPr>
            <w:tcW w:w="1728" w:type="dxa"/>
          </w:tcPr>
          <w:p w14:paraId="129ED849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728" w:type="dxa"/>
          </w:tcPr>
          <w:p w14:paraId="43988F5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E953A77">
            <w:pPr>
              <w:spacing w:after="0" w:line="240" w:lineRule="auto"/>
            </w:pPr>
          </w:p>
        </w:tc>
        <w:tc>
          <w:tcPr>
            <w:tcW w:w="1728" w:type="dxa"/>
          </w:tcPr>
          <w:p w14:paraId="51A969C9">
            <w:pPr>
              <w:spacing w:after="0" w:line="240" w:lineRule="auto"/>
            </w:pPr>
            <w:r>
              <w:t>视频链接</w:t>
            </w:r>
          </w:p>
        </w:tc>
      </w:tr>
      <w:tr w14:paraId="3272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08F0D6">
            <w:pPr>
              <w:spacing w:after="0" w:line="240" w:lineRule="auto"/>
            </w:pPr>
            <w:r>
              <w:t>duration</w:t>
            </w:r>
          </w:p>
        </w:tc>
        <w:tc>
          <w:tcPr>
            <w:tcW w:w="1728" w:type="dxa"/>
          </w:tcPr>
          <w:p w14:paraId="7AD9E81D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7585723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1D8F76B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D412E4C">
            <w:pPr>
              <w:spacing w:after="0" w:line="240" w:lineRule="auto"/>
            </w:pPr>
            <w:r>
              <w:t>时长(分钟)</w:t>
            </w:r>
          </w:p>
        </w:tc>
      </w:tr>
      <w:tr w14:paraId="1DAA2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1DE9185">
            <w:pPr>
              <w:spacing w:after="0" w:line="240" w:lineRule="auto"/>
            </w:pPr>
            <w:r>
              <w:t>difficulty</w:t>
            </w:r>
          </w:p>
        </w:tc>
        <w:tc>
          <w:tcPr>
            <w:tcW w:w="1728" w:type="dxa"/>
          </w:tcPr>
          <w:p w14:paraId="5469E9E4">
            <w:pPr>
              <w:spacing w:after="0" w:line="240" w:lineRule="auto"/>
            </w:pPr>
            <w:r>
              <w:t>enum('beginner','intermediate','advanced')</w:t>
            </w:r>
          </w:p>
        </w:tc>
        <w:tc>
          <w:tcPr>
            <w:tcW w:w="1728" w:type="dxa"/>
          </w:tcPr>
          <w:p w14:paraId="774A391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705FF3F">
            <w:pPr>
              <w:spacing w:after="0" w:line="240" w:lineRule="auto"/>
            </w:pPr>
            <w:r>
              <w:t>beginner</w:t>
            </w:r>
          </w:p>
        </w:tc>
        <w:tc>
          <w:tcPr>
            <w:tcW w:w="1728" w:type="dxa"/>
          </w:tcPr>
          <w:p w14:paraId="2F0E7465">
            <w:pPr>
              <w:spacing w:after="0" w:line="240" w:lineRule="auto"/>
            </w:pPr>
            <w:r>
              <w:t>难度</w:t>
            </w:r>
          </w:p>
        </w:tc>
      </w:tr>
      <w:tr w14:paraId="0C520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021219">
            <w:pPr>
              <w:spacing w:after="0" w:line="240" w:lineRule="auto"/>
            </w:pPr>
            <w:r>
              <w:t>sport_type</w:t>
            </w:r>
          </w:p>
        </w:tc>
        <w:tc>
          <w:tcPr>
            <w:tcW w:w="1728" w:type="dxa"/>
          </w:tcPr>
          <w:p w14:paraId="4AAF23D9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5C297CE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A872818">
            <w:pPr>
              <w:spacing w:after="0" w:line="240" w:lineRule="auto"/>
            </w:pPr>
          </w:p>
        </w:tc>
        <w:tc>
          <w:tcPr>
            <w:tcW w:w="1728" w:type="dxa"/>
          </w:tcPr>
          <w:p w14:paraId="365BD1A8">
            <w:pPr>
              <w:spacing w:after="0" w:line="240" w:lineRule="auto"/>
            </w:pPr>
            <w:r>
              <w:t>运动类型</w:t>
            </w:r>
          </w:p>
        </w:tc>
      </w:tr>
      <w:tr w14:paraId="254DB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419F38">
            <w:pPr>
              <w:spacing w:after="0" w:line="240" w:lineRule="auto"/>
            </w:pPr>
            <w:r>
              <w:t>calories</w:t>
            </w:r>
          </w:p>
        </w:tc>
        <w:tc>
          <w:tcPr>
            <w:tcW w:w="1728" w:type="dxa"/>
          </w:tcPr>
          <w:p w14:paraId="5A893CD7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31B67ABC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8ADEC8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BD69FC8">
            <w:pPr>
              <w:spacing w:after="0" w:line="240" w:lineRule="auto"/>
            </w:pPr>
            <w:r>
              <w:t>预计燃烧卡路里</w:t>
            </w:r>
          </w:p>
        </w:tc>
      </w:tr>
      <w:tr w14:paraId="04547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AB671C">
            <w:pPr>
              <w:spacing w:after="0" w:line="240" w:lineRule="auto"/>
            </w:pPr>
            <w:r>
              <w:t>equipment</w:t>
            </w:r>
          </w:p>
        </w:tc>
        <w:tc>
          <w:tcPr>
            <w:tcW w:w="1728" w:type="dxa"/>
          </w:tcPr>
          <w:p w14:paraId="50F614EE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7729456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08C1E04">
            <w:pPr>
              <w:spacing w:after="0" w:line="240" w:lineRule="auto"/>
            </w:pPr>
          </w:p>
        </w:tc>
        <w:tc>
          <w:tcPr>
            <w:tcW w:w="1728" w:type="dxa"/>
          </w:tcPr>
          <w:p w14:paraId="5C08AADE">
            <w:pPr>
              <w:spacing w:after="0" w:line="240" w:lineRule="auto"/>
            </w:pPr>
            <w:r>
              <w:t>所需器材</w:t>
            </w:r>
          </w:p>
        </w:tc>
      </w:tr>
      <w:tr w14:paraId="59938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BC9F13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728" w:type="dxa"/>
          </w:tcPr>
          <w:p w14:paraId="71A349E8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605F748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95CED89">
            <w:pPr>
              <w:spacing w:after="0" w:line="240" w:lineRule="auto"/>
            </w:pPr>
          </w:p>
        </w:tc>
        <w:tc>
          <w:tcPr>
            <w:tcW w:w="1728" w:type="dxa"/>
          </w:tcPr>
          <w:p w14:paraId="1FA25AB4">
            <w:pPr>
              <w:spacing w:after="0" w:line="240" w:lineRule="auto"/>
            </w:pPr>
            <w:r>
              <w:t>课程描述</w:t>
            </w:r>
          </w:p>
        </w:tc>
      </w:tr>
      <w:tr w14:paraId="351BE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C4B114">
            <w:pPr>
              <w:spacing w:after="0" w:line="240" w:lineRule="auto"/>
            </w:pPr>
            <w:r>
              <w:t>coach_name</w:t>
            </w:r>
          </w:p>
        </w:tc>
        <w:tc>
          <w:tcPr>
            <w:tcW w:w="1728" w:type="dxa"/>
          </w:tcPr>
          <w:p w14:paraId="4F47879F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6C5FC72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2E0693F">
            <w:pPr>
              <w:spacing w:after="0" w:line="240" w:lineRule="auto"/>
            </w:pPr>
          </w:p>
        </w:tc>
        <w:tc>
          <w:tcPr>
            <w:tcW w:w="1728" w:type="dxa"/>
          </w:tcPr>
          <w:p w14:paraId="70579A5F">
            <w:pPr>
              <w:spacing w:after="0" w:line="240" w:lineRule="auto"/>
            </w:pPr>
            <w:r>
              <w:t>教练名称</w:t>
            </w:r>
          </w:p>
        </w:tc>
      </w:tr>
      <w:tr w14:paraId="65A8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358624">
            <w:pPr>
              <w:spacing w:after="0" w:line="240" w:lineRule="auto"/>
            </w:pPr>
            <w:r>
              <w:t>coach_avatar</w:t>
            </w:r>
          </w:p>
        </w:tc>
        <w:tc>
          <w:tcPr>
            <w:tcW w:w="1728" w:type="dxa"/>
          </w:tcPr>
          <w:p w14:paraId="401AD202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728" w:type="dxa"/>
          </w:tcPr>
          <w:p w14:paraId="7B08FC2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FF2A273">
            <w:pPr>
              <w:spacing w:after="0" w:line="240" w:lineRule="auto"/>
            </w:pPr>
          </w:p>
        </w:tc>
        <w:tc>
          <w:tcPr>
            <w:tcW w:w="1728" w:type="dxa"/>
          </w:tcPr>
          <w:p w14:paraId="4E2169AA">
            <w:pPr>
              <w:spacing w:after="0" w:line="240" w:lineRule="auto"/>
            </w:pPr>
            <w:r>
              <w:t>教练头像</w:t>
            </w:r>
          </w:p>
        </w:tc>
      </w:tr>
      <w:tr w14:paraId="7F6C6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CC3483">
            <w:pPr>
              <w:spacing w:after="0" w:line="240" w:lineRule="auto"/>
            </w:pPr>
            <w:r>
              <w:t>play_count</w:t>
            </w:r>
          </w:p>
        </w:tc>
        <w:tc>
          <w:tcPr>
            <w:tcW w:w="1728" w:type="dxa"/>
          </w:tcPr>
          <w:p w14:paraId="739DB153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01BE9EF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6291484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C535D7C">
            <w:pPr>
              <w:spacing w:after="0" w:line="240" w:lineRule="auto"/>
            </w:pPr>
            <w:r>
              <w:t>播放次数</w:t>
            </w:r>
          </w:p>
        </w:tc>
      </w:tr>
      <w:tr w14:paraId="056A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EE871E">
            <w:pPr>
              <w:spacing w:after="0" w:line="240" w:lineRule="auto"/>
            </w:pPr>
            <w:r>
              <w:t>collect_count</w:t>
            </w:r>
          </w:p>
        </w:tc>
        <w:tc>
          <w:tcPr>
            <w:tcW w:w="1728" w:type="dxa"/>
          </w:tcPr>
          <w:p w14:paraId="3C294A01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0DBA6EF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A18F7E6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AA0A5C5">
            <w:pPr>
              <w:spacing w:after="0" w:line="240" w:lineRule="auto"/>
            </w:pPr>
            <w:r>
              <w:t>收藏次数</w:t>
            </w:r>
          </w:p>
        </w:tc>
      </w:tr>
      <w:tr w14:paraId="69917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EB34DF">
            <w:pPr>
              <w:spacing w:after="0" w:line="240" w:lineRule="auto"/>
            </w:pPr>
            <w:r>
              <w:t>is_free</w:t>
            </w:r>
          </w:p>
        </w:tc>
        <w:tc>
          <w:tcPr>
            <w:tcW w:w="1728" w:type="dxa"/>
          </w:tcPr>
          <w:p w14:paraId="665D4E4F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26B36A5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8C8648D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7253CFDF">
            <w:pPr>
              <w:spacing w:after="0" w:line="240" w:lineRule="auto"/>
            </w:pPr>
            <w:r>
              <w:t>是否免费</w:t>
            </w:r>
          </w:p>
        </w:tc>
      </w:tr>
      <w:tr w14:paraId="146B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3AA7D4">
            <w:pPr>
              <w:spacing w:after="0" w:line="240" w:lineRule="auto"/>
            </w:pPr>
            <w:r>
              <w:t>is_recommend</w:t>
            </w:r>
          </w:p>
        </w:tc>
        <w:tc>
          <w:tcPr>
            <w:tcW w:w="1728" w:type="dxa"/>
          </w:tcPr>
          <w:p w14:paraId="26F48BAC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5CD5CE0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A29C80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1F58B4B">
            <w:pPr>
              <w:spacing w:after="0" w:line="240" w:lineRule="auto"/>
            </w:pPr>
            <w:r>
              <w:t>是否推荐</w:t>
            </w:r>
          </w:p>
        </w:tc>
      </w:tr>
      <w:tr w14:paraId="11720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B5D623">
            <w:pPr>
              <w:spacing w:after="0" w:line="240" w:lineRule="auto"/>
            </w:pPr>
            <w:r>
              <w:t>sort_order</w:t>
            </w:r>
          </w:p>
        </w:tc>
        <w:tc>
          <w:tcPr>
            <w:tcW w:w="1728" w:type="dxa"/>
          </w:tcPr>
          <w:p w14:paraId="75E0336E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6D0DBBE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F9AB76C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CA4C840">
            <w:pPr>
              <w:spacing w:after="0" w:line="240" w:lineRule="auto"/>
            </w:pPr>
            <w:r>
              <w:t>排序</w:t>
            </w:r>
          </w:p>
        </w:tc>
      </w:tr>
      <w:tr w14:paraId="7CBF8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591C9C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48B844F5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6AFA069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A5BC085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689291F2">
            <w:pPr>
              <w:spacing w:after="0" w:line="240" w:lineRule="auto"/>
            </w:pPr>
            <w:r>
              <w:t>状态</w:t>
            </w:r>
          </w:p>
        </w:tc>
      </w:tr>
      <w:tr w14:paraId="71E00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D57E0A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47F4B33E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194A96D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71D5675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5B16609C">
            <w:pPr>
              <w:spacing w:after="0" w:line="240" w:lineRule="auto"/>
            </w:pPr>
            <w:r>
              <w:t>创建时间</w:t>
            </w:r>
          </w:p>
        </w:tc>
      </w:tr>
      <w:tr w14:paraId="22BA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7FDA44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2846CCCD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0FEC0D4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9996648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56B28FE2">
            <w:pPr>
              <w:spacing w:after="0" w:line="240" w:lineRule="auto"/>
            </w:pPr>
            <w:r>
              <w:t>更新时间</w:t>
            </w:r>
          </w:p>
        </w:tc>
      </w:tr>
    </w:tbl>
    <w:p w14:paraId="1422F405">
      <w:r>
        <w:t xml:space="preserve"> </w:t>
      </w:r>
    </w:p>
    <w:p w14:paraId="6BAC3812">
      <w:pPr>
        <w:pStyle w:val="5"/>
      </w:pPr>
      <w:r>
        <w:t>2.3.4 user_course_collects（用户收藏课程表）</w:t>
      </w:r>
    </w:p>
    <w:p w14:paraId="7325E6BC">
      <w:r>
        <w:t>存储用户收藏的运动课程。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644"/>
        <w:gridCol w:w="1561"/>
        <w:gridCol w:w="2433"/>
        <w:gridCol w:w="1561"/>
      </w:tblGrid>
      <w:tr w14:paraId="7DCE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5398DA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3C01841D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27F417FB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72A4AC7F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3BDBAD7B">
            <w:pPr>
              <w:spacing w:after="0" w:line="240" w:lineRule="auto"/>
            </w:pPr>
            <w:r>
              <w:t>说明</w:t>
            </w:r>
          </w:p>
        </w:tc>
      </w:tr>
      <w:tr w14:paraId="74DA4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0587E7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3D75F7B8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7731F8F9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6429D78D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7E95ABF5">
            <w:pPr>
              <w:spacing w:after="0" w:line="240" w:lineRule="auto"/>
            </w:pPr>
            <w:r>
              <w:t>主键</w:t>
            </w:r>
          </w:p>
        </w:tc>
      </w:tr>
      <w:tr w14:paraId="1CEC2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B1C128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1CF82F47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22FE764A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7AA0D1A">
            <w:pPr>
              <w:spacing w:after="0" w:line="240" w:lineRule="auto"/>
            </w:pPr>
          </w:p>
        </w:tc>
        <w:tc>
          <w:tcPr>
            <w:tcW w:w="1728" w:type="dxa"/>
          </w:tcPr>
          <w:p w14:paraId="2FAA53D0">
            <w:pPr>
              <w:spacing w:after="0" w:line="240" w:lineRule="auto"/>
            </w:pPr>
            <w:r>
              <w:t>用户ID</w:t>
            </w:r>
          </w:p>
        </w:tc>
      </w:tr>
      <w:tr w14:paraId="3C5B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68DEC5">
            <w:pPr>
              <w:spacing w:after="0" w:line="240" w:lineRule="auto"/>
            </w:pPr>
            <w:r>
              <w:t>course_id</w:t>
            </w:r>
          </w:p>
        </w:tc>
        <w:tc>
          <w:tcPr>
            <w:tcW w:w="1728" w:type="dxa"/>
          </w:tcPr>
          <w:p w14:paraId="4718FB77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391F0008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30CDE19">
            <w:pPr>
              <w:spacing w:after="0" w:line="240" w:lineRule="auto"/>
            </w:pPr>
          </w:p>
        </w:tc>
        <w:tc>
          <w:tcPr>
            <w:tcW w:w="1728" w:type="dxa"/>
          </w:tcPr>
          <w:p w14:paraId="0FB655CD">
            <w:pPr>
              <w:spacing w:after="0" w:line="240" w:lineRule="auto"/>
            </w:pPr>
            <w:r>
              <w:t>课程ID</w:t>
            </w:r>
          </w:p>
        </w:tc>
      </w:tr>
      <w:tr w14:paraId="0812E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F3EFA5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4313CBCD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2AC24EAC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769136D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1D3C6879">
            <w:pPr>
              <w:spacing w:after="0" w:line="240" w:lineRule="auto"/>
            </w:pPr>
            <w:r>
              <w:t>收藏时间</w:t>
            </w:r>
          </w:p>
        </w:tc>
      </w:tr>
    </w:tbl>
    <w:p w14:paraId="7DC82D49">
      <w:r>
        <w:br w:type="page"/>
      </w:r>
    </w:p>
    <w:p w14:paraId="302B73A4">
      <w:pPr>
        <w:pStyle w:val="4"/>
      </w:pPr>
      <w:r>
        <w:t>2.4 膳食模块（2张表）</w:t>
      </w:r>
    </w:p>
    <w:p w14:paraId="6AEADBF9">
      <w:pPr>
        <w:pStyle w:val="5"/>
      </w:pPr>
      <w:r>
        <w:t>2.4.1 food_records（膳食记录表）</w:t>
      </w:r>
    </w:p>
    <w:p w14:paraId="43541866">
      <w:r>
        <w:t>存储用户的饮食记录，支持AI拍照识别。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3906"/>
        <w:gridCol w:w="428"/>
        <w:gridCol w:w="2354"/>
        <w:gridCol w:w="484"/>
      </w:tblGrid>
      <w:tr w14:paraId="6ED3F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834F3A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3E2CE8F4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1382DCC8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4A6BDCB7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2E8709FA">
            <w:pPr>
              <w:spacing w:after="0" w:line="240" w:lineRule="auto"/>
            </w:pPr>
            <w:r>
              <w:t>说明</w:t>
            </w:r>
          </w:p>
        </w:tc>
      </w:tr>
      <w:tr w14:paraId="0995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B57881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2C5D5D23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591A7EFB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8F6D92E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4D74C936">
            <w:pPr>
              <w:spacing w:after="0" w:line="240" w:lineRule="auto"/>
            </w:pPr>
            <w:r>
              <w:t>主键</w:t>
            </w:r>
          </w:p>
        </w:tc>
      </w:tr>
      <w:tr w14:paraId="111BC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0B3190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0E0A69B6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5CF24AEE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51C9835">
            <w:pPr>
              <w:spacing w:after="0" w:line="240" w:lineRule="auto"/>
            </w:pPr>
          </w:p>
        </w:tc>
        <w:tc>
          <w:tcPr>
            <w:tcW w:w="1728" w:type="dxa"/>
          </w:tcPr>
          <w:p w14:paraId="54F3E712">
            <w:pPr>
              <w:spacing w:after="0" w:line="240" w:lineRule="auto"/>
            </w:pPr>
            <w:r>
              <w:t>用户ID</w:t>
            </w:r>
          </w:p>
        </w:tc>
      </w:tr>
      <w:tr w14:paraId="40C18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8C78B1">
            <w:pPr>
              <w:spacing w:after="0" w:line="240" w:lineRule="auto"/>
            </w:pPr>
            <w:r>
              <w:t>meal_type</w:t>
            </w:r>
          </w:p>
        </w:tc>
        <w:tc>
          <w:tcPr>
            <w:tcW w:w="1728" w:type="dxa"/>
          </w:tcPr>
          <w:p w14:paraId="7FA0FDFF">
            <w:pPr>
              <w:spacing w:after="0" w:line="240" w:lineRule="auto"/>
            </w:pPr>
            <w:r>
              <w:t>enum('breakfast','lunch','dinner','snack')</w:t>
            </w:r>
          </w:p>
        </w:tc>
        <w:tc>
          <w:tcPr>
            <w:tcW w:w="1728" w:type="dxa"/>
          </w:tcPr>
          <w:p w14:paraId="11798577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3805767B">
            <w:pPr>
              <w:spacing w:after="0" w:line="240" w:lineRule="auto"/>
            </w:pPr>
          </w:p>
        </w:tc>
        <w:tc>
          <w:tcPr>
            <w:tcW w:w="1728" w:type="dxa"/>
          </w:tcPr>
          <w:p w14:paraId="542CA24D">
            <w:pPr>
              <w:spacing w:after="0" w:line="240" w:lineRule="auto"/>
            </w:pPr>
            <w:r>
              <w:t>餐型</w:t>
            </w:r>
          </w:p>
        </w:tc>
      </w:tr>
      <w:tr w14:paraId="00350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9ABA6A">
            <w:pPr>
              <w:spacing w:after="0" w:line="240" w:lineRule="auto"/>
            </w:pPr>
            <w:r>
              <w:t>record_date</w:t>
            </w:r>
          </w:p>
        </w:tc>
        <w:tc>
          <w:tcPr>
            <w:tcW w:w="1728" w:type="dxa"/>
          </w:tcPr>
          <w:p w14:paraId="697F3117">
            <w:pPr>
              <w:spacing w:after="0" w:line="240" w:lineRule="auto"/>
            </w:pPr>
            <w:r>
              <w:t>date</w:t>
            </w:r>
          </w:p>
        </w:tc>
        <w:tc>
          <w:tcPr>
            <w:tcW w:w="1728" w:type="dxa"/>
          </w:tcPr>
          <w:p w14:paraId="5562AFAD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4029C7E">
            <w:pPr>
              <w:spacing w:after="0" w:line="240" w:lineRule="auto"/>
            </w:pPr>
          </w:p>
        </w:tc>
        <w:tc>
          <w:tcPr>
            <w:tcW w:w="1728" w:type="dxa"/>
          </w:tcPr>
          <w:p w14:paraId="23C35EEE">
            <w:pPr>
              <w:spacing w:after="0" w:line="240" w:lineRule="auto"/>
            </w:pPr>
            <w:r>
              <w:t>记录日期</w:t>
            </w:r>
          </w:p>
        </w:tc>
      </w:tr>
      <w:tr w14:paraId="6A9D3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E25710">
            <w:pPr>
              <w:spacing w:after="0" w:line="240" w:lineRule="auto"/>
            </w:pPr>
            <w:r>
              <w:t>food_name</w:t>
            </w:r>
          </w:p>
        </w:tc>
        <w:tc>
          <w:tcPr>
            <w:tcW w:w="1728" w:type="dxa"/>
          </w:tcPr>
          <w:p w14:paraId="2F642CB4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1728" w:type="dxa"/>
          </w:tcPr>
          <w:p w14:paraId="011B0F4B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481B20B">
            <w:pPr>
              <w:spacing w:after="0" w:line="240" w:lineRule="auto"/>
            </w:pPr>
          </w:p>
        </w:tc>
        <w:tc>
          <w:tcPr>
            <w:tcW w:w="1728" w:type="dxa"/>
          </w:tcPr>
          <w:p w14:paraId="3E092495">
            <w:pPr>
              <w:spacing w:after="0" w:line="240" w:lineRule="auto"/>
            </w:pPr>
            <w:r>
              <w:t>食物名称</w:t>
            </w:r>
          </w:p>
        </w:tc>
      </w:tr>
      <w:tr w14:paraId="377D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AACDCF">
            <w:pPr>
              <w:spacing w:after="0" w:line="240" w:lineRule="auto"/>
            </w:pPr>
            <w:r>
              <w:t>food_image</w:t>
            </w:r>
          </w:p>
        </w:tc>
        <w:tc>
          <w:tcPr>
            <w:tcW w:w="1728" w:type="dxa"/>
          </w:tcPr>
          <w:p w14:paraId="42F041BF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728" w:type="dxa"/>
          </w:tcPr>
          <w:p w14:paraId="3C9C41C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A36F25D">
            <w:pPr>
              <w:spacing w:after="0" w:line="240" w:lineRule="auto"/>
            </w:pPr>
          </w:p>
        </w:tc>
        <w:tc>
          <w:tcPr>
            <w:tcW w:w="1728" w:type="dxa"/>
          </w:tcPr>
          <w:p w14:paraId="7D0EA5F9">
            <w:pPr>
              <w:spacing w:after="0" w:line="240" w:lineRule="auto"/>
            </w:pPr>
            <w:r>
              <w:t>食物图片</w:t>
            </w:r>
          </w:p>
        </w:tc>
      </w:tr>
      <w:tr w14:paraId="5419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AE9FE9">
            <w:pPr>
              <w:spacing w:after="0" w:line="240" w:lineRule="auto"/>
            </w:pPr>
            <w:r>
              <w:t>amount</w:t>
            </w:r>
          </w:p>
        </w:tc>
        <w:tc>
          <w:tcPr>
            <w:tcW w:w="1728" w:type="dxa"/>
          </w:tcPr>
          <w:p w14:paraId="41EE06F1">
            <w:pPr>
              <w:spacing w:after="0" w:line="240" w:lineRule="auto"/>
            </w:pPr>
            <w:r>
              <w:t>decimal(8,2)</w:t>
            </w:r>
          </w:p>
        </w:tc>
        <w:tc>
          <w:tcPr>
            <w:tcW w:w="1728" w:type="dxa"/>
          </w:tcPr>
          <w:p w14:paraId="7AF609E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950F8D7">
            <w:pPr>
              <w:spacing w:after="0" w:line="240" w:lineRule="auto"/>
            </w:pPr>
          </w:p>
        </w:tc>
        <w:tc>
          <w:tcPr>
            <w:tcW w:w="1728" w:type="dxa"/>
          </w:tcPr>
          <w:p w14:paraId="4837D48F">
            <w:pPr>
              <w:spacing w:after="0" w:line="240" w:lineRule="auto"/>
            </w:pPr>
            <w:r>
              <w:t>食用量</w:t>
            </w:r>
          </w:p>
        </w:tc>
      </w:tr>
      <w:tr w14:paraId="35C5E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35651D">
            <w:pPr>
              <w:spacing w:after="0" w:line="240" w:lineRule="auto"/>
            </w:pPr>
            <w:r>
              <w:t>calories</w:t>
            </w:r>
          </w:p>
        </w:tc>
        <w:tc>
          <w:tcPr>
            <w:tcW w:w="1728" w:type="dxa"/>
          </w:tcPr>
          <w:p w14:paraId="0833F31F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6A7ADBE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0336BE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6086F64">
            <w:pPr>
              <w:spacing w:after="0" w:line="240" w:lineRule="auto"/>
            </w:pPr>
            <w:r>
              <w:t>卡路里</w:t>
            </w:r>
          </w:p>
        </w:tc>
      </w:tr>
      <w:tr w14:paraId="0212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2674BC">
            <w:pPr>
              <w:spacing w:after="0" w:line="240" w:lineRule="auto"/>
            </w:pPr>
            <w:r>
              <w:t>protein</w:t>
            </w:r>
          </w:p>
        </w:tc>
        <w:tc>
          <w:tcPr>
            <w:tcW w:w="1728" w:type="dxa"/>
          </w:tcPr>
          <w:p w14:paraId="1B467158">
            <w:pPr>
              <w:spacing w:after="0" w:line="240" w:lineRule="auto"/>
            </w:pPr>
            <w:r>
              <w:t>decimal(6,2)</w:t>
            </w:r>
          </w:p>
        </w:tc>
        <w:tc>
          <w:tcPr>
            <w:tcW w:w="1728" w:type="dxa"/>
          </w:tcPr>
          <w:p w14:paraId="0E34DC9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33723EF">
            <w:pPr>
              <w:spacing w:after="0" w:line="240" w:lineRule="auto"/>
            </w:pPr>
            <w:r>
              <w:t>0.00</w:t>
            </w:r>
          </w:p>
        </w:tc>
        <w:tc>
          <w:tcPr>
            <w:tcW w:w="1728" w:type="dxa"/>
          </w:tcPr>
          <w:p w14:paraId="0DD53519">
            <w:pPr>
              <w:spacing w:after="0" w:line="240" w:lineRule="auto"/>
            </w:pPr>
            <w:r>
              <w:t>蛋白质(g)</w:t>
            </w:r>
          </w:p>
        </w:tc>
      </w:tr>
      <w:tr w14:paraId="28DE9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E5E822">
            <w:pPr>
              <w:spacing w:after="0" w:line="240" w:lineRule="auto"/>
            </w:pPr>
            <w:r>
              <w:t>carbs</w:t>
            </w:r>
          </w:p>
        </w:tc>
        <w:tc>
          <w:tcPr>
            <w:tcW w:w="1728" w:type="dxa"/>
          </w:tcPr>
          <w:p w14:paraId="31EE8290">
            <w:pPr>
              <w:spacing w:after="0" w:line="240" w:lineRule="auto"/>
            </w:pPr>
            <w:r>
              <w:t>decimal(6,2)</w:t>
            </w:r>
          </w:p>
        </w:tc>
        <w:tc>
          <w:tcPr>
            <w:tcW w:w="1728" w:type="dxa"/>
          </w:tcPr>
          <w:p w14:paraId="3F4357E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C93CBEC">
            <w:pPr>
              <w:spacing w:after="0" w:line="240" w:lineRule="auto"/>
            </w:pPr>
            <w:r>
              <w:t>0.00</w:t>
            </w:r>
          </w:p>
        </w:tc>
        <w:tc>
          <w:tcPr>
            <w:tcW w:w="1728" w:type="dxa"/>
          </w:tcPr>
          <w:p w14:paraId="3D80CF52">
            <w:pPr>
              <w:spacing w:after="0" w:line="240" w:lineRule="auto"/>
            </w:pPr>
            <w:r>
              <w:t>碳水化合物(g)</w:t>
            </w:r>
          </w:p>
        </w:tc>
      </w:tr>
      <w:tr w14:paraId="4B204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39981C">
            <w:pPr>
              <w:spacing w:after="0" w:line="240" w:lineRule="auto"/>
            </w:pPr>
            <w:r>
              <w:t>fat</w:t>
            </w:r>
          </w:p>
        </w:tc>
        <w:tc>
          <w:tcPr>
            <w:tcW w:w="1728" w:type="dxa"/>
          </w:tcPr>
          <w:p w14:paraId="514C8351">
            <w:pPr>
              <w:spacing w:after="0" w:line="240" w:lineRule="auto"/>
            </w:pPr>
            <w:r>
              <w:t>decimal(6,2)</w:t>
            </w:r>
          </w:p>
        </w:tc>
        <w:tc>
          <w:tcPr>
            <w:tcW w:w="1728" w:type="dxa"/>
          </w:tcPr>
          <w:p w14:paraId="76D92CF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1BD6065">
            <w:pPr>
              <w:spacing w:after="0" w:line="240" w:lineRule="auto"/>
            </w:pPr>
            <w:r>
              <w:t>0.00</w:t>
            </w:r>
          </w:p>
        </w:tc>
        <w:tc>
          <w:tcPr>
            <w:tcW w:w="1728" w:type="dxa"/>
          </w:tcPr>
          <w:p w14:paraId="1CF9BED7">
            <w:pPr>
              <w:spacing w:after="0" w:line="240" w:lineRule="auto"/>
            </w:pPr>
            <w:r>
              <w:t>脂肪(g)</w:t>
            </w:r>
          </w:p>
        </w:tc>
      </w:tr>
      <w:tr w14:paraId="6739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C7D4C4">
            <w:pPr>
              <w:spacing w:after="0" w:line="240" w:lineRule="auto"/>
            </w:pPr>
            <w:r>
              <w:t>fiber</w:t>
            </w:r>
          </w:p>
        </w:tc>
        <w:tc>
          <w:tcPr>
            <w:tcW w:w="1728" w:type="dxa"/>
          </w:tcPr>
          <w:p w14:paraId="3A06E76B">
            <w:pPr>
              <w:spacing w:after="0" w:line="240" w:lineRule="auto"/>
            </w:pPr>
            <w:r>
              <w:t>decimal(6,2)</w:t>
            </w:r>
          </w:p>
        </w:tc>
        <w:tc>
          <w:tcPr>
            <w:tcW w:w="1728" w:type="dxa"/>
          </w:tcPr>
          <w:p w14:paraId="02396A4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85E2E77">
            <w:pPr>
              <w:spacing w:after="0" w:line="240" w:lineRule="auto"/>
            </w:pPr>
            <w:r>
              <w:t>0.00</w:t>
            </w:r>
          </w:p>
        </w:tc>
        <w:tc>
          <w:tcPr>
            <w:tcW w:w="1728" w:type="dxa"/>
          </w:tcPr>
          <w:p w14:paraId="00B76236">
            <w:pPr>
              <w:spacing w:after="0" w:line="240" w:lineRule="auto"/>
            </w:pPr>
            <w:r>
              <w:t>膀食纤维(g)</w:t>
            </w:r>
          </w:p>
        </w:tc>
      </w:tr>
      <w:tr w14:paraId="07AB2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987655">
            <w:pPr>
              <w:spacing w:after="0" w:line="240" w:lineRule="auto"/>
            </w:pPr>
            <w:r>
              <w:t>is_ai_recognized</w:t>
            </w:r>
          </w:p>
        </w:tc>
        <w:tc>
          <w:tcPr>
            <w:tcW w:w="1728" w:type="dxa"/>
          </w:tcPr>
          <w:p w14:paraId="4FE175DB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2E2DBC59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2A41156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5F55B6E">
            <w:pPr>
              <w:spacing w:after="0" w:line="240" w:lineRule="auto"/>
            </w:pPr>
            <w:r>
              <w:t>是否AI识别</w:t>
            </w:r>
          </w:p>
        </w:tc>
      </w:tr>
      <w:tr w14:paraId="2D51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AD2DA0">
            <w:pPr>
              <w:spacing w:after="0" w:line="240" w:lineRule="auto"/>
            </w:pPr>
            <w:r>
              <w:t>ai_confidence</w:t>
            </w:r>
          </w:p>
        </w:tc>
        <w:tc>
          <w:tcPr>
            <w:tcW w:w="1728" w:type="dxa"/>
          </w:tcPr>
          <w:p w14:paraId="6577E233">
            <w:pPr>
              <w:spacing w:after="0" w:line="240" w:lineRule="auto"/>
            </w:pPr>
            <w:r>
              <w:t>decimal(3,2)</w:t>
            </w:r>
          </w:p>
        </w:tc>
        <w:tc>
          <w:tcPr>
            <w:tcW w:w="1728" w:type="dxa"/>
          </w:tcPr>
          <w:p w14:paraId="3E3136B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6219422">
            <w:pPr>
              <w:spacing w:after="0" w:line="240" w:lineRule="auto"/>
            </w:pPr>
          </w:p>
        </w:tc>
        <w:tc>
          <w:tcPr>
            <w:tcW w:w="1728" w:type="dxa"/>
          </w:tcPr>
          <w:p w14:paraId="373417D1">
            <w:pPr>
              <w:spacing w:after="0" w:line="240" w:lineRule="auto"/>
            </w:pPr>
            <w:r>
              <w:t>AI置信度</w:t>
            </w:r>
          </w:p>
        </w:tc>
      </w:tr>
      <w:tr w14:paraId="7DA3A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909DE9">
            <w:pPr>
              <w:spacing w:after="0" w:line="240" w:lineRule="auto"/>
            </w:pPr>
            <w:r>
              <w:t>coins_earned</w:t>
            </w:r>
          </w:p>
        </w:tc>
        <w:tc>
          <w:tcPr>
            <w:tcW w:w="1728" w:type="dxa"/>
          </w:tcPr>
          <w:p w14:paraId="1A1DF59D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71F929D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3ADD2D1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17618C3">
            <w:pPr>
              <w:spacing w:after="0" w:line="240" w:lineRule="auto"/>
            </w:pPr>
            <w:r>
              <w:t>获得积分</w:t>
            </w:r>
          </w:p>
        </w:tc>
      </w:tr>
      <w:tr w14:paraId="3656D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7C1CCD">
            <w:pPr>
              <w:spacing w:after="0" w:line="240" w:lineRule="auto"/>
            </w:pPr>
            <w:r>
              <w:t>notes</w:t>
            </w:r>
          </w:p>
        </w:tc>
        <w:tc>
          <w:tcPr>
            <w:tcW w:w="1728" w:type="dxa"/>
          </w:tcPr>
          <w:p w14:paraId="09007E98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30E7CD9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278DEE0">
            <w:pPr>
              <w:spacing w:after="0" w:line="240" w:lineRule="auto"/>
            </w:pPr>
          </w:p>
        </w:tc>
        <w:tc>
          <w:tcPr>
            <w:tcW w:w="1728" w:type="dxa"/>
          </w:tcPr>
          <w:p w14:paraId="6EDDA40E">
            <w:pPr>
              <w:spacing w:after="0" w:line="240" w:lineRule="auto"/>
            </w:pPr>
            <w:r>
              <w:t>备注</w:t>
            </w:r>
          </w:p>
        </w:tc>
      </w:tr>
      <w:tr w14:paraId="40990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DDA8BC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245994C1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14B15BB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ABA98AA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4932DD07">
            <w:pPr>
              <w:spacing w:after="0" w:line="240" w:lineRule="auto"/>
            </w:pPr>
            <w:r>
              <w:t>创建时间</w:t>
            </w:r>
          </w:p>
        </w:tc>
      </w:tr>
    </w:tbl>
    <w:p w14:paraId="6CE3C042">
      <w:r>
        <w:t xml:space="preserve"> </w:t>
      </w:r>
    </w:p>
    <w:p w14:paraId="5DE28CCB">
      <w:pPr>
        <w:pStyle w:val="5"/>
      </w:pPr>
      <w:r>
        <w:t>2.4.2 food_library（食物库表）</w:t>
      </w:r>
    </w:p>
    <w:p w14:paraId="04C13E3D">
      <w:r>
        <w:t>存储食物营养信息库，供AI识别和手动添加时查询。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1662"/>
        <w:gridCol w:w="1393"/>
        <w:gridCol w:w="2433"/>
        <w:gridCol w:w="1459"/>
      </w:tblGrid>
      <w:tr w14:paraId="2687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AEDBB4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054BED61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466FF19F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5404A8B8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2ACAB839">
            <w:pPr>
              <w:spacing w:after="0" w:line="240" w:lineRule="auto"/>
            </w:pPr>
            <w:r>
              <w:t>说明</w:t>
            </w:r>
          </w:p>
        </w:tc>
      </w:tr>
      <w:tr w14:paraId="2942E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E38DD7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2DA3205C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058A47EF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71E01FD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2CD219FF">
            <w:pPr>
              <w:spacing w:after="0" w:line="240" w:lineRule="auto"/>
            </w:pPr>
            <w:r>
              <w:t>主键</w:t>
            </w:r>
          </w:p>
        </w:tc>
      </w:tr>
      <w:tr w14:paraId="56B31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FCB08D">
            <w:pPr>
              <w:spacing w:after="0" w:line="240" w:lineRule="auto"/>
            </w:pPr>
            <w:r>
              <w:t>name</w:t>
            </w:r>
          </w:p>
        </w:tc>
        <w:tc>
          <w:tcPr>
            <w:tcW w:w="1728" w:type="dxa"/>
          </w:tcPr>
          <w:p w14:paraId="74CF3B55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1728" w:type="dxa"/>
          </w:tcPr>
          <w:p w14:paraId="469FFE74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6501FDB">
            <w:pPr>
              <w:spacing w:after="0" w:line="240" w:lineRule="auto"/>
            </w:pPr>
          </w:p>
        </w:tc>
        <w:tc>
          <w:tcPr>
            <w:tcW w:w="1728" w:type="dxa"/>
          </w:tcPr>
          <w:p w14:paraId="3102BBD2">
            <w:pPr>
              <w:spacing w:after="0" w:line="240" w:lineRule="auto"/>
            </w:pPr>
            <w:r>
              <w:t>食物名称</w:t>
            </w:r>
          </w:p>
        </w:tc>
      </w:tr>
      <w:tr w14:paraId="67510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6199AA">
            <w:pPr>
              <w:spacing w:after="0" w:line="240" w:lineRule="auto"/>
            </w:pPr>
            <w:r>
              <w:t>category</w:t>
            </w:r>
          </w:p>
        </w:tc>
        <w:tc>
          <w:tcPr>
            <w:tcW w:w="1728" w:type="dxa"/>
          </w:tcPr>
          <w:p w14:paraId="5E262A4F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0F8D742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631D711">
            <w:pPr>
              <w:spacing w:after="0" w:line="240" w:lineRule="auto"/>
            </w:pPr>
          </w:p>
        </w:tc>
        <w:tc>
          <w:tcPr>
            <w:tcW w:w="1728" w:type="dxa"/>
          </w:tcPr>
          <w:p w14:paraId="1CED1AE3">
            <w:pPr>
              <w:spacing w:after="0" w:line="240" w:lineRule="auto"/>
            </w:pPr>
            <w:r>
              <w:t>食物分类</w:t>
            </w:r>
          </w:p>
        </w:tc>
      </w:tr>
      <w:tr w14:paraId="401C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17BEE79">
            <w:pPr>
              <w:spacing w:after="0" w:line="240" w:lineRule="auto"/>
            </w:pPr>
            <w:r>
              <w:t>image</w:t>
            </w:r>
          </w:p>
        </w:tc>
        <w:tc>
          <w:tcPr>
            <w:tcW w:w="1728" w:type="dxa"/>
          </w:tcPr>
          <w:p w14:paraId="5C465403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728" w:type="dxa"/>
          </w:tcPr>
          <w:p w14:paraId="3DF56FA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A1737B9">
            <w:pPr>
              <w:spacing w:after="0" w:line="240" w:lineRule="auto"/>
            </w:pPr>
          </w:p>
        </w:tc>
        <w:tc>
          <w:tcPr>
            <w:tcW w:w="1728" w:type="dxa"/>
          </w:tcPr>
          <w:p w14:paraId="2816F830">
            <w:pPr>
              <w:spacing w:after="0" w:line="240" w:lineRule="auto"/>
            </w:pPr>
            <w:r>
              <w:t>食物图片</w:t>
            </w:r>
          </w:p>
        </w:tc>
      </w:tr>
      <w:tr w14:paraId="1212B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E72FE4">
            <w:pPr>
              <w:spacing w:after="0" w:line="240" w:lineRule="auto"/>
            </w:pPr>
            <w:r>
              <w:t>calories_per_100g</w:t>
            </w:r>
          </w:p>
        </w:tc>
        <w:tc>
          <w:tcPr>
            <w:tcW w:w="1728" w:type="dxa"/>
          </w:tcPr>
          <w:p w14:paraId="154DAC7D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1F20E82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9068B5B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03E064D">
            <w:pPr>
              <w:spacing w:after="0" w:line="240" w:lineRule="auto"/>
            </w:pPr>
            <w:r>
              <w:t>每100g卡路里</w:t>
            </w:r>
          </w:p>
        </w:tc>
      </w:tr>
      <w:tr w14:paraId="1662D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343129">
            <w:pPr>
              <w:spacing w:after="0" w:line="240" w:lineRule="auto"/>
            </w:pPr>
            <w:r>
              <w:t>protein_per_100g</w:t>
            </w:r>
          </w:p>
        </w:tc>
        <w:tc>
          <w:tcPr>
            <w:tcW w:w="1728" w:type="dxa"/>
          </w:tcPr>
          <w:p w14:paraId="081B2AB5">
            <w:pPr>
              <w:spacing w:after="0" w:line="240" w:lineRule="auto"/>
            </w:pPr>
            <w:r>
              <w:t>decimal(6,2)</w:t>
            </w:r>
          </w:p>
        </w:tc>
        <w:tc>
          <w:tcPr>
            <w:tcW w:w="1728" w:type="dxa"/>
          </w:tcPr>
          <w:p w14:paraId="22970B5C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0AFE9D2">
            <w:pPr>
              <w:spacing w:after="0" w:line="240" w:lineRule="auto"/>
            </w:pPr>
            <w:r>
              <w:t>0.00</w:t>
            </w:r>
          </w:p>
        </w:tc>
        <w:tc>
          <w:tcPr>
            <w:tcW w:w="1728" w:type="dxa"/>
          </w:tcPr>
          <w:p w14:paraId="20434488">
            <w:pPr>
              <w:spacing w:after="0" w:line="240" w:lineRule="auto"/>
            </w:pPr>
            <w:r>
              <w:t>每100g蛋白质(g)</w:t>
            </w:r>
          </w:p>
        </w:tc>
      </w:tr>
      <w:tr w14:paraId="3C15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608C8F">
            <w:pPr>
              <w:spacing w:after="0" w:line="240" w:lineRule="auto"/>
            </w:pPr>
            <w:r>
              <w:t>carbs_per_100g</w:t>
            </w:r>
          </w:p>
        </w:tc>
        <w:tc>
          <w:tcPr>
            <w:tcW w:w="1728" w:type="dxa"/>
          </w:tcPr>
          <w:p w14:paraId="5B5CEF56">
            <w:pPr>
              <w:spacing w:after="0" w:line="240" w:lineRule="auto"/>
            </w:pPr>
            <w:r>
              <w:t>decimal(6,2)</w:t>
            </w:r>
          </w:p>
        </w:tc>
        <w:tc>
          <w:tcPr>
            <w:tcW w:w="1728" w:type="dxa"/>
          </w:tcPr>
          <w:p w14:paraId="1514DB2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72AD8F0">
            <w:pPr>
              <w:spacing w:after="0" w:line="240" w:lineRule="auto"/>
            </w:pPr>
            <w:r>
              <w:t>0.00</w:t>
            </w:r>
          </w:p>
        </w:tc>
        <w:tc>
          <w:tcPr>
            <w:tcW w:w="1728" w:type="dxa"/>
          </w:tcPr>
          <w:p w14:paraId="1A84D5F6">
            <w:pPr>
              <w:spacing w:after="0" w:line="240" w:lineRule="auto"/>
            </w:pPr>
            <w:r>
              <w:t>每100g碳水(g)</w:t>
            </w:r>
          </w:p>
        </w:tc>
      </w:tr>
      <w:tr w14:paraId="5D0F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7FC166">
            <w:pPr>
              <w:spacing w:after="0" w:line="240" w:lineRule="auto"/>
            </w:pPr>
            <w:r>
              <w:t>fat_per_100g</w:t>
            </w:r>
          </w:p>
        </w:tc>
        <w:tc>
          <w:tcPr>
            <w:tcW w:w="1728" w:type="dxa"/>
          </w:tcPr>
          <w:p w14:paraId="4529A2CA">
            <w:pPr>
              <w:spacing w:after="0" w:line="240" w:lineRule="auto"/>
            </w:pPr>
            <w:r>
              <w:t>decimal(6,2)</w:t>
            </w:r>
          </w:p>
        </w:tc>
        <w:tc>
          <w:tcPr>
            <w:tcW w:w="1728" w:type="dxa"/>
          </w:tcPr>
          <w:p w14:paraId="1ED40D5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1918270">
            <w:pPr>
              <w:spacing w:after="0" w:line="240" w:lineRule="auto"/>
            </w:pPr>
            <w:r>
              <w:t>0.00</w:t>
            </w:r>
          </w:p>
        </w:tc>
        <w:tc>
          <w:tcPr>
            <w:tcW w:w="1728" w:type="dxa"/>
          </w:tcPr>
          <w:p w14:paraId="33207573">
            <w:pPr>
              <w:spacing w:after="0" w:line="240" w:lineRule="auto"/>
            </w:pPr>
            <w:r>
              <w:t>每100g脂肪(g)</w:t>
            </w:r>
          </w:p>
        </w:tc>
      </w:tr>
      <w:tr w14:paraId="445DA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097323">
            <w:pPr>
              <w:spacing w:after="0" w:line="240" w:lineRule="auto"/>
            </w:pPr>
            <w:r>
              <w:t>fiber_per_100g</w:t>
            </w:r>
          </w:p>
        </w:tc>
        <w:tc>
          <w:tcPr>
            <w:tcW w:w="1728" w:type="dxa"/>
          </w:tcPr>
          <w:p w14:paraId="05CC5561">
            <w:pPr>
              <w:spacing w:after="0" w:line="240" w:lineRule="auto"/>
            </w:pPr>
            <w:r>
              <w:t>decimal(6,2)</w:t>
            </w:r>
          </w:p>
        </w:tc>
        <w:tc>
          <w:tcPr>
            <w:tcW w:w="1728" w:type="dxa"/>
          </w:tcPr>
          <w:p w14:paraId="35C2755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3050D75">
            <w:pPr>
              <w:spacing w:after="0" w:line="240" w:lineRule="auto"/>
            </w:pPr>
            <w:r>
              <w:t>0.00</w:t>
            </w:r>
          </w:p>
        </w:tc>
        <w:tc>
          <w:tcPr>
            <w:tcW w:w="1728" w:type="dxa"/>
          </w:tcPr>
          <w:p w14:paraId="7F59C93A">
            <w:pPr>
              <w:spacing w:after="0" w:line="240" w:lineRule="auto"/>
            </w:pPr>
            <w:r>
              <w:t>每100g纤维(g)</w:t>
            </w:r>
          </w:p>
        </w:tc>
      </w:tr>
      <w:tr w14:paraId="104C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D7015C">
            <w:pPr>
              <w:spacing w:after="0" w:line="240" w:lineRule="auto"/>
            </w:pPr>
            <w:r>
              <w:t>gi_value</w:t>
            </w:r>
          </w:p>
        </w:tc>
        <w:tc>
          <w:tcPr>
            <w:tcW w:w="1728" w:type="dxa"/>
          </w:tcPr>
          <w:p w14:paraId="7CB7457E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2255AE5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43E8AFB">
            <w:pPr>
              <w:spacing w:after="0" w:line="240" w:lineRule="auto"/>
            </w:pPr>
          </w:p>
        </w:tc>
        <w:tc>
          <w:tcPr>
            <w:tcW w:w="1728" w:type="dxa"/>
          </w:tcPr>
          <w:p w14:paraId="7D1FCF69">
            <w:pPr>
              <w:spacing w:after="0" w:line="240" w:lineRule="auto"/>
            </w:pPr>
            <w:r>
              <w:t>升糖指数GI</w:t>
            </w:r>
          </w:p>
        </w:tc>
      </w:tr>
      <w:tr w14:paraId="12D9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EFBC49">
            <w:pPr>
              <w:spacing w:after="0" w:line="240" w:lineRule="auto"/>
            </w:pPr>
            <w:r>
              <w:t>suitable_for</w:t>
            </w:r>
          </w:p>
        </w:tc>
        <w:tc>
          <w:tcPr>
            <w:tcW w:w="1728" w:type="dxa"/>
          </w:tcPr>
          <w:p w14:paraId="355A86FB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5E11326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475E2DA">
            <w:pPr>
              <w:spacing w:after="0" w:line="240" w:lineRule="auto"/>
            </w:pPr>
          </w:p>
        </w:tc>
        <w:tc>
          <w:tcPr>
            <w:tcW w:w="1728" w:type="dxa"/>
          </w:tcPr>
          <w:p w14:paraId="4A58CFD5">
            <w:pPr>
              <w:spacing w:after="0" w:line="240" w:lineRule="auto"/>
            </w:pPr>
            <w:r>
              <w:t>适合人群</w:t>
            </w:r>
          </w:p>
        </w:tc>
      </w:tr>
      <w:tr w14:paraId="1F7E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4C5FF4">
            <w:pPr>
              <w:spacing w:after="0" w:line="240" w:lineRule="auto"/>
            </w:pPr>
            <w:r>
              <w:t>not_suitable_for</w:t>
            </w:r>
          </w:p>
        </w:tc>
        <w:tc>
          <w:tcPr>
            <w:tcW w:w="1728" w:type="dxa"/>
          </w:tcPr>
          <w:p w14:paraId="786162D7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7D27780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F577B6B">
            <w:pPr>
              <w:spacing w:after="0" w:line="240" w:lineRule="auto"/>
            </w:pPr>
          </w:p>
        </w:tc>
        <w:tc>
          <w:tcPr>
            <w:tcW w:w="1728" w:type="dxa"/>
          </w:tcPr>
          <w:p w14:paraId="33123EDA">
            <w:pPr>
              <w:spacing w:after="0" w:line="240" w:lineRule="auto"/>
            </w:pPr>
            <w:r>
              <w:t>不适合人群</w:t>
            </w:r>
          </w:p>
        </w:tc>
      </w:tr>
      <w:tr w14:paraId="768F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57FEC3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73FC2D22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696E5F5C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AC96C58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3D6D2F5B">
            <w:pPr>
              <w:spacing w:after="0" w:line="240" w:lineRule="auto"/>
            </w:pPr>
            <w:r>
              <w:t>创建时间</w:t>
            </w:r>
          </w:p>
        </w:tc>
      </w:tr>
    </w:tbl>
    <w:p w14:paraId="557E545C">
      <w:r>
        <w:br w:type="page"/>
      </w:r>
    </w:p>
    <w:p w14:paraId="596D1A2E">
      <w:pPr>
        <w:pStyle w:val="4"/>
      </w:pPr>
      <w:r>
        <w:t>2.5 商城模块（9张表）</w:t>
      </w:r>
    </w:p>
    <w:p w14:paraId="57D947A4">
      <w:r>
        <w:t>商城模块包含商品管理、购物车、订单、优惠券、评价等完整电商功能。由于表较多，以下仅列出核心表结构，其他表结构类似。</w:t>
      </w:r>
    </w:p>
    <w:p w14:paraId="106466C8">
      <w:pPr>
        <w:pStyle w:val="5"/>
      </w:pPr>
      <w:r>
        <w:t>2.5.1 products（商品表）</w:t>
      </w:r>
    </w:p>
    <w:p w14:paraId="33CAD90B">
      <w:r>
        <w:t>存储商品基本信息、价格、库存、规格等。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695"/>
        <w:gridCol w:w="1512"/>
        <w:gridCol w:w="2433"/>
        <w:gridCol w:w="1512"/>
      </w:tblGrid>
      <w:tr w14:paraId="36541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05F66F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2267AB94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1BCFE089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7BD044F4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3606E2E7">
            <w:pPr>
              <w:spacing w:after="0" w:line="240" w:lineRule="auto"/>
            </w:pPr>
            <w:r>
              <w:t>说明</w:t>
            </w:r>
          </w:p>
        </w:tc>
      </w:tr>
      <w:tr w14:paraId="1C6EB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79D436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38A2CB5F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150942E1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004EAB4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19579906">
            <w:pPr>
              <w:spacing w:after="0" w:line="240" w:lineRule="auto"/>
            </w:pPr>
            <w:r>
              <w:t>主键</w:t>
            </w:r>
          </w:p>
        </w:tc>
      </w:tr>
      <w:tr w14:paraId="03657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EB7CA8">
            <w:pPr>
              <w:spacing w:after="0" w:line="240" w:lineRule="auto"/>
            </w:pPr>
            <w:r>
              <w:t>category_id</w:t>
            </w:r>
          </w:p>
        </w:tc>
        <w:tc>
          <w:tcPr>
            <w:tcW w:w="1728" w:type="dxa"/>
          </w:tcPr>
          <w:p w14:paraId="2BF9FD7B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505829A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EB20979">
            <w:pPr>
              <w:spacing w:after="0" w:line="240" w:lineRule="auto"/>
            </w:pPr>
          </w:p>
        </w:tc>
        <w:tc>
          <w:tcPr>
            <w:tcW w:w="1728" w:type="dxa"/>
          </w:tcPr>
          <w:p w14:paraId="5158E5EA">
            <w:pPr>
              <w:spacing w:after="0" w:line="240" w:lineRule="auto"/>
            </w:pPr>
            <w:r>
              <w:t>分类ID</w:t>
            </w:r>
          </w:p>
        </w:tc>
      </w:tr>
      <w:tr w14:paraId="01B8D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EC9730">
            <w:pPr>
              <w:spacing w:after="0" w:line="240" w:lineRule="auto"/>
            </w:pPr>
            <w:r>
              <w:t>name</w:t>
            </w:r>
          </w:p>
        </w:tc>
        <w:tc>
          <w:tcPr>
            <w:tcW w:w="1728" w:type="dxa"/>
          </w:tcPr>
          <w:p w14:paraId="2901130E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1728" w:type="dxa"/>
          </w:tcPr>
          <w:p w14:paraId="51AF3429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BDE36BC">
            <w:pPr>
              <w:spacing w:after="0" w:line="240" w:lineRule="auto"/>
            </w:pPr>
          </w:p>
        </w:tc>
        <w:tc>
          <w:tcPr>
            <w:tcW w:w="1728" w:type="dxa"/>
          </w:tcPr>
          <w:p w14:paraId="5745DC14">
            <w:pPr>
              <w:spacing w:after="0" w:line="240" w:lineRule="auto"/>
            </w:pPr>
            <w:r>
              <w:t>商品名称</w:t>
            </w:r>
          </w:p>
        </w:tc>
      </w:tr>
      <w:tr w14:paraId="37CB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E2AE14">
            <w:pPr>
              <w:spacing w:after="0" w:line="240" w:lineRule="auto"/>
            </w:pPr>
            <w:r>
              <w:t>subtitle</w:t>
            </w:r>
          </w:p>
        </w:tc>
        <w:tc>
          <w:tcPr>
            <w:tcW w:w="1728" w:type="dxa"/>
          </w:tcPr>
          <w:p w14:paraId="3B60B570">
            <w:pPr>
              <w:spacing w:after="0" w:line="240" w:lineRule="auto"/>
            </w:pPr>
            <w:r>
              <w:t>varchar(200)</w:t>
            </w:r>
          </w:p>
        </w:tc>
        <w:tc>
          <w:tcPr>
            <w:tcW w:w="1728" w:type="dxa"/>
          </w:tcPr>
          <w:p w14:paraId="204661B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229F907">
            <w:pPr>
              <w:spacing w:after="0" w:line="240" w:lineRule="auto"/>
            </w:pPr>
          </w:p>
        </w:tc>
        <w:tc>
          <w:tcPr>
            <w:tcW w:w="1728" w:type="dxa"/>
          </w:tcPr>
          <w:p w14:paraId="48CA31D9">
            <w:pPr>
              <w:spacing w:after="0" w:line="240" w:lineRule="auto"/>
            </w:pPr>
            <w:r>
              <w:t>副标题</w:t>
            </w:r>
          </w:p>
        </w:tc>
      </w:tr>
      <w:tr w14:paraId="6AA5C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C33663">
            <w:pPr>
              <w:spacing w:after="0" w:line="240" w:lineRule="auto"/>
            </w:pPr>
            <w:r>
              <w:t>images</w:t>
            </w:r>
          </w:p>
        </w:tc>
        <w:tc>
          <w:tcPr>
            <w:tcW w:w="1728" w:type="dxa"/>
          </w:tcPr>
          <w:p w14:paraId="2FE3AE7C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27875DE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3B98858">
            <w:pPr>
              <w:spacing w:after="0" w:line="240" w:lineRule="auto"/>
            </w:pPr>
          </w:p>
        </w:tc>
        <w:tc>
          <w:tcPr>
            <w:tcW w:w="1728" w:type="dxa"/>
          </w:tcPr>
          <w:p w14:paraId="54B479D3">
            <w:pPr>
              <w:spacing w:after="0" w:line="240" w:lineRule="auto"/>
            </w:pPr>
            <w:r>
              <w:t>商品图片列表</w:t>
            </w:r>
          </w:p>
        </w:tc>
      </w:tr>
      <w:tr w14:paraId="47E2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6422DA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728" w:type="dxa"/>
          </w:tcPr>
          <w:p w14:paraId="2D017FA5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2FBC5B3C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BAECE08">
            <w:pPr>
              <w:spacing w:after="0" w:line="240" w:lineRule="auto"/>
            </w:pPr>
          </w:p>
        </w:tc>
        <w:tc>
          <w:tcPr>
            <w:tcW w:w="1728" w:type="dxa"/>
          </w:tcPr>
          <w:p w14:paraId="4B6831CB">
            <w:pPr>
              <w:spacing w:after="0" w:line="240" w:lineRule="auto"/>
            </w:pPr>
            <w:r>
              <w:t>商品详情</w:t>
            </w:r>
          </w:p>
        </w:tc>
      </w:tr>
      <w:tr w14:paraId="43578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8E5889">
            <w:pPr>
              <w:spacing w:after="0" w:line="240" w:lineRule="auto"/>
            </w:pPr>
            <w:r>
              <w:t>original_price</w:t>
            </w:r>
          </w:p>
        </w:tc>
        <w:tc>
          <w:tcPr>
            <w:tcW w:w="1728" w:type="dxa"/>
          </w:tcPr>
          <w:p w14:paraId="3AF6601C">
            <w:pPr>
              <w:spacing w:after="0" w:line="240" w:lineRule="auto"/>
            </w:pPr>
            <w:r>
              <w:t>decimal(10,2)</w:t>
            </w:r>
          </w:p>
        </w:tc>
        <w:tc>
          <w:tcPr>
            <w:tcW w:w="1728" w:type="dxa"/>
          </w:tcPr>
          <w:p w14:paraId="039559DF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B9C9777">
            <w:pPr>
              <w:spacing w:after="0" w:line="240" w:lineRule="auto"/>
            </w:pPr>
          </w:p>
        </w:tc>
        <w:tc>
          <w:tcPr>
            <w:tcW w:w="1728" w:type="dxa"/>
          </w:tcPr>
          <w:p w14:paraId="51DCC37D">
            <w:pPr>
              <w:spacing w:after="0" w:line="240" w:lineRule="auto"/>
            </w:pPr>
            <w:r>
              <w:t>原价</w:t>
            </w:r>
          </w:p>
        </w:tc>
      </w:tr>
      <w:tr w14:paraId="755F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509E94">
            <w:pPr>
              <w:spacing w:after="0" w:line="240" w:lineRule="auto"/>
            </w:pPr>
            <w:r>
              <w:t>current_price</w:t>
            </w:r>
          </w:p>
        </w:tc>
        <w:tc>
          <w:tcPr>
            <w:tcW w:w="1728" w:type="dxa"/>
          </w:tcPr>
          <w:p w14:paraId="63655978">
            <w:pPr>
              <w:spacing w:after="0" w:line="240" w:lineRule="auto"/>
            </w:pPr>
            <w:r>
              <w:t>decimal(10,2)</w:t>
            </w:r>
          </w:p>
        </w:tc>
        <w:tc>
          <w:tcPr>
            <w:tcW w:w="1728" w:type="dxa"/>
          </w:tcPr>
          <w:p w14:paraId="67FCDF34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F4E254A">
            <w:pPr>
              <w:spacing w:after="0" w:line="240" w:lineRule="auto"/>
            </w:pPr>
          </w:p>
        </w:tc>
        <w:tc>
          <w:tcPr>
            <w:tcW w:w="1728" w:type="dxa"/>
          </w:tcPr>
          <w:p w14:paraId="63AC56E7">
            <w:pPr>
              <w:spacing w:after="0" w:line="240" w:lineRule="auto"/>
            </w:pPr>
            <w:r>
              <w:t>现价</w:t>
            </w:r>
          </w:p>
        </w:tc>
      </w:tr>
      <w:tr w14:paraId="74A12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22F521">
            <w:pPr>
              <w:spacing w:after="0" w:line="240" w:lineRule="auto"/>
            </w:pPr>
            <w:r>
              <w:t>member_price</w:t>
            </w:r>
          </w:p>
        </w:tc>
        <w:tc>
          <w:tcPr>
            <w:tcW w:w="1728" w:type="dxa"/>
          </w:tcPr>
          <w:p w14:paraId="23CDABC5">
            <w:pPr>
              <w:spacing w:after="0" w:line="240" w:lineRule="auto"/>
            </w:pPr>
            <w:r>
              <w:t>decimal(10,2)</w:t>
            </w:r>
          </w:p>
        </w:tc>
        <w:tc>
          <w:tcPr>
            <w:tcW w:w="1728" w:type="dxa"/>
          </w:tcPr>
          <w:p w14:paraId="1CB22899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97F1A7F">
            <w:pPr>
              <w:spacing w:after="0" w:line="240" w:lineRule="auto"/>
            </w:pPr>
          </w:p>
        </w:tc>
        <w:tc>
          <w:tcPr>
            <w:tcW w:w="1728" w:type="dxa"/>
          </w:tcPr>
          <w:p w14:paraId="066BEF4C">
            <w:pPr>
              <w:spacing w:after="0" w:line="240" w:lineRule="auto"/>
            </w:pPr>
            <w:r>
              <w:t>会员价</w:t>
            </w:r>
          </w:p>
        </w:tc>
      </w:tr>
      <w:tr w14:paraId="54A88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54048A">
            <w:pPr>
              <w:spacing w:after="0" w:line="240" w:lineRule="auto"/>
            </w:pPr>
            <w:r>
              <w:t>stock</w:t>
            </w:r>
          </w:p>
        </w:tc>
        <w:tc>
          <w:tcPr>
            <w:tcW w:w="1728" w:type="dxa"/>
          </w:tcPr>
          <w:p w14:paraId="71D93F7C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4F9E678D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BC96213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C402AB2">
            <w:pPr>
              <w:spacing w:after="0" w:line="240" w:lineRule="auto"/>
            </w:pPr>
            <w:r>
              <w:t>库存</w:t>
            </w:r>
          </w:p>
        </w:tc>
      </w:tr>
      <w:tr w14:paraId="7F467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A05407">
            <w:pPr>
              <w:spacing w:after="0" w:line="240" w:lineRule="auto"/>
            </w:pPr>
            <w:r>
              <w:t>sales_count</w:t>
            </w:r>
          </w:p>
        </w:tc>
        <w:tc>
          <w:tcPr>
            <w:tcW w:w="1728" w:type="dxa"/>
          </w:tcPr>
          <w:p w14:paraId="67E6B759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1E05CAB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7E8DBF4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3C68798">
            <w:pPr>
              <w:spacing w:after="0" w:line="240" w:lineRule="auto"/>
            </w:pPr>
            <w:r>
              <w:t>销量</w:t>
            </w:r>
          </w:p>
        </w:tc>
      </w:tr>
      <w:tr w14:paraId="61704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5370D1">
            <w:pPr>
              <w:spacing w:after="0" w:line="240" w:lineRule="auto"/>
            </w:pPr>
            <w:r>
              <w:t>suitable_tags</w:t>
            </w:r>
          </w:p>
        </w:tc>
        <w:tc>
          <w:tcPr>
            <w:tcW w:w="1728" w:type="dxa"/>
          </w:tcPr>
          <w:p w14:paraId="601415A6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7E567BE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323A3C4">
            <w:pPr>
              <w:spacing w:after="0" w:line="240" w:lineRule="auto"/>
            </w:pPr>
          </w:p>
        </w:tc>
        <w:tc>
          <w:tcPr>
            <w:tcW w:w="1728" w:type="dxa"/>
          </w:tcPr>
          <w:p w14:paraId="025845E4">
            <w:pPr>
              <w:spacing w:after="0" w:line="240" w:lineRule="auto"/>
            </w:pPr>
            <w:r>
              <w:t>适用标签</w:t>
            </w:r>
          </w:p>
        </w:tc>
      </w:tr>
      <w:tr w14:paraId="77A2C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9E2E79">
            <w:pPr>
              <w:spacing w:after="0" w:line="240" w:lineRule="auto"/>
            </w:pPr>
            <w:r>
              <w:t>health_tags</w:t>
            </w:r>
          </w:p>
        </w:tc>
        <w:tc>
          <w:tcPr>
            <w:tcW w:w="1728" w:type="dxa"/>
          </w:tcPr>
          <w:p w14:paraId="4FB8EE93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4DEDF51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AE8CF34">
            <w:pPr>
              <w:spacing w:after="0" w:line="240" w:lineRule="auto"/>
            </w:pPr>
          </w:p>
        </w:tc>
        <w:tc>
          <w:tcPr>
            <w:tcW w:w="1728" w:type="dxa"/>
          </w:tcPr>
          <w:p w14:paraId="7212C7D8">
            <w:pPr>
              <w:spacing w:after="0" w:line="240" w:lineRule="auto"/>
            </w:pPr>
            <w:r>
              <w:t>健康标签</w:t>
            </w:r>
          </w:p>
        </w:tc>
      </w:tr>
      <w:tr w14:paraId="0016A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59D248">
            <w:pPr>
              <w:spacing w:after="0" w:line="240" w:lineRule="auto"/>
            </w:pPr>
            <w:r>
              <w:t>specs</w:t>
            </w:r>
          </w:p>
        </w:tc>
        <w:tc>
          <w:tcPr>
            <w:tcW w:w="1728" w:type="dxa"/>
          </w:tcPr>
          <w:p w14:paraId="25EA2026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32FA324C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DF8D2DD">
            <w:pPr>
              <w:spacing w:after="0" w:line="240" w:lineRule="auto"/>
            </w:pPr>
          </w:p>
        </w:tc>
        <w:tc>
          <w:tcPr>
            <w:tcW w:w="1728" w:type="dxa"/>
          </w:tcPr>
          <w:p w14:paraId="0FBBCF03">
            <w:pPr>
              <w:spacing w:after="0" w:line="240" w:lineRule="auto"/>
            </w:pPr>
            <w:r>
              <w:t>商品规格</w:t>
            </w:r>
          </w:p>
        </w:tc>
      </w:tr>
      <w:tr w14:paraId="1D00E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E53B2F">
            <w:pPr>
              <w:spacing w:after="0" w:line="240" w:lineRule="auto"/>
            </w:pPr>
            <w:r>
              <w:t>is_recommend</w:t>
            </w:r>
          </w:p>
        </w:tc>
        <w:tc>
          <w:tcPr>
            <w:tcW w:w="1728" w:type="dxa"/>
          </w:tcPr>
          <w:p w14:paraId="0CCBE866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22EF51D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EB317DE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A9505D8">
            <w:pPr>
              <w:spacing w:after="0" w:line="240" w:lineRule="auto"/>
            </w:pPr>
            <w:r>
              <w:t>是否推荐</w:t>
            </w:r>
          </w:p>
        </w:tc>
      </w:tr>
      <w:tr w14:paraId="519E7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254271">
            <w:pPr>
              <w:spacing w:after="0" w:line="240" w:lineRule="auto"/>
            </w:pPr>
            <w:r>
              <w:t>is_on_sale</w:t>
            </w:r>
          </w:p>
        </w:tc>
        <w:tc>
          <w:tcPr>
            <w:tcW w:w="1728" w:type="dxa"/>
          </w:tcPr>
          <w:p w14:paraId="53F50711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3632585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7B8B1A8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723536AB">
            <w:pPr>
              <w:spacing w:after="0" w:line="240" w:lineRule="auto"/>
            </w:pPr>
            <w:r>
              <w:t>是否上架</w:t>
            </w:r>
          </w:p>
        </w:tc>
      </w:tr>
      <w:tr w14:paraId="4E7E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16730E">
            <w:pPr>
              <w:spacing w:after="0" w:line="240" w:lineRule="auto"/>
            </w:pPr>
            <w:r>
              <w:t>sort_order</w:t>
            </w:r>
          </w:p>
        </w:tc>
        <w:tc>
          <w:tcPr>
            <w:tcW w:w="1728" w:type="dxa"/>
          </w:tcPr>
          <w:p w14:paraId="0FB7DC13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2B08D45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22B2C9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6CE371D">
            <w:pPr>
              <w:spacing w:after="0" w:line="240" w:lineRule="auto"/>
            </w:pPr>
            <w:r>
              <w:t>排序</w:t>
            </w:r>
          </w:p>
        </w:tc>
      </w:tr>
      <w:tr w14:paraId="19C5C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94E8F8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18083BE0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05AB528B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6ED67A7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2BE1896A">
            <w:pPr>
              <w:spacing w:after="0" w:line="240" w:lineRule="auto"/>
            </w:pPr>
            <w:r>
              <w:t>创建时间</w:t>
            </w:r>
          </w:p>
        </w:tc>
      </w:tr>
      <w:tr w14:paraId="2D78D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58E98D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7527E979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346C19C9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4BE7F4D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6F9274EF">
            <w:pPr>
              <w:spacing w:after="0" w:line="240" w:lineRule="auto"/>
            </w:pPr>
            <w:r>
              <w:t>更新时间</w:t>
            </w:r>
          </w:p>
        </w:tc>
      </w:tr>
    </w:tbl>
    <w:p w14:paraId="4DCEB152">
      <w:r>
        <w:t xml:space="preserve"> </w:t>
      </w:r>
    </w:p>
    <w:p w14:paraId="21E5FB7F">
      <w:pPr>
        <w:pStyle w:val="5"/>
      </w:pPr>
      <w:r>
        <w:t>2.5.2 orders（订单表）</w:t>
      </w:r>
    </w:p>
    <w:p w14:paraId="4509CCAE">
      <w:r>
        <w:t>存储订单主信息，包括订单状态、金额、收货地址等。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5208"/>
        <w:gridCol w:w="349"/>
        <w:gridCol w:w="1559"/>
        <w:gridCol w:w="482"/>
      </w:tblGrid>
      <w:tr w14:paraId="19DB5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A9AD6C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666A2737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45292C88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096F8C1D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3A8B9FAA">
            <w:pPr>
              <w:spacing w:after="0" w:line="240" w:lineRule="auto"/>
            </w:pPr>
            <w:r>
              <w:t>说明</w:t>
            </w:r>
          </w:p>
        </w:tc>
      </w:tr>
      <w:tr w14:paraId="76D2F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739288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4C1C2AE1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4514D994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2817315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50154D62">
            <w:pPr>
              <w:spacing w:after="0" w:line="240" w:lineRule="auto"/>
            </w:pPr>
            <w:r>
              <w:t>主键</w:t>
            </w:r>
          </w:p>
        </w:tc>
      </w:tr>
      <w:tr w14:paraId="0CFC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4EA384">
            <w:pPr>
              <w:spacing w:after="0" w:line="240" w:lineRule="auto"/>
            </w:pPr>
            <w:r>
              <w:t>order_no</w:t>
            </w:r>
          </w:p>
        </w:tc>
        <w:tc>
          <w:tcPr>
            <w:tcW w:w="1728" w:type="dxa"/>
          </w:tcPr>
          <w:p w14:paraId="20A05D06">
            <w:pPr>
              <w:spacing w:after="0" w:line="240" w:lineRule="auto"/>
            </w:pPr>
            <w:r>
              <w:t>varchar(32)</w:t>
            </w:r>
          </w:p>
        </w:tc>
        <w:tc>
          <w:tcPr>
            <w:tcW w:w="1728" w:type="dxa"/>
          </w:tcPr>
          <w:p w14:paraId="72B25479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5822AFD">
            <w:pPr>
              <w:spacing w:after="0" w:line="240" w:lineRule="auto"/>
            </w:pPr>
          </w:p>
        </w:tc>
        <w:tc>
          <w:tcPr>
            <w:tcW w:w="1728" w:type="dxa"/>
          </w:tcPr>
          <w:p w14:paraId="391A1FC1">
            <w:pPr>
              <w:spacing w:after="0" w:line="240" w:lineRule="auto"/>
            </w:pPr>
            <w:r>
              <w:t>订单号，唯一</w:t>
            </w:r>
          </w:p>
        </w:tc>
      </w:tr>
      <w:tr w14:paraId="2600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36F7B8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3909D533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6BBA1177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19FBF98">
            <w:pPr>
              <w:spacing w:after="0" w:line="240" w:lineRule="auto"/>
            </w:pPr>
          </w:p>
        </w:tc>
        <w:tc>
          <w:tcPr>
            <w:tcW w:w="1728" w:type="dxa"/>
          </w:tcPr>
          <w:p w14:paraId="15DE7363">
            <w:pPr>
              <w:spacing w:after="0" w:line="240" w:lineRule="auto"/>
            </w:pPr>
            <w:r>
              <w:t>用户ID</w:t>
            </w:r>
          </w:p>
        </w:tc>
      </w:tr>
      <w:tr w14:paraId="20546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5909AB">
            <w:pPr>
              <w:spacing w:after="0" w:line="240" w:lineRule="auto"/>
            </w:pPr>
            <w:r>
              <w:t>total_amount</w:t>
            </w:r>
          </w:p>
        </w:tc>
        <w:tc>
          <w:tcPr>
            <w:tcW w:w="1728" w:type="dxa"/>
          </w:tcPr>
          <w:p w14:paraId="65D581E2">
            <w:pPr>
              <w:spacing w:after="0" w:line="240" w:lineRule="auto"/>
            </w:pPr>
            <w:r>
              <w:t>decimal(10,2)</w:t>
            </w:r>
          </w:p>
        </w:tc>
        <w:tc>
          <w:tcPr>
            <w:tcW w:w="1728" w:type="dxa"/>
          </w:tcPr>
          <w:p w14:paraId="522E3790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1BF4BBED">
            <w:pPr>
              <w:spacing w:after="0" w:line="240" w:lineRule="auto"/>
            </w:pPr>
          </w:p>
        </w:tc>
        <w:tc>
          <w:tcPr>
            <w:tcW w:w="1728" w:type="dxa"/>
          </w:tcPr>
          <w:p w14:paraId="348F05BD">
            <w:pPr>
              <w:spacing w:after="0" w:line="240" w:lineRule="auto"/>
            </w:pPr>
            <w:r>
              <w:t>总金额</w:t>
            </w:r>
          </w:p>
        </w:tc>
      </w:tr>
      <w:tr w14:paraId="6948A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F75FA2">
            <w:pPr>
              <w:spacing w:after="0" w:line="240" w:lineRule="auto"/>
            </w:pPr>
            <w:r>
              <w:t>pay_amount</w:t>
            </w:r>
          </w:p>
        </w:tc>
        <w:tc>
          <w:tcPr>
            <w:tcW w:w="1728" w:type="dxa"/>
          </w:tcPr>
          <w:p w14:paraId="5B2321FA">
            <w:pPr>
              <w:spacing w:after="0" w:line="240" w:lineRule="auto"/>
            </w:pPr>
            <w:r>
              <w:t>decimal(10,2)</w:t>
            </w:r>
          </w:p>
        </w:tc>
        <w:tc>
          <w:tcPr>
            <w:tcW w:w="1728" w:type="dxa"/>
          </w:tcPr>
          <w:p w14:paraId="75FDB7B0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539A3B5">
            <w:pPr>
              <w:spacing w:after="0" w:line="240" w:lineRule="auto"/>
            </w:pPr>
          </w:p>
        </w:tc>
        <w:tc>
          <w:tcPr>
            <w:tcW w:w="1728" w:type="dxa"/>
          </w:tcPr>
          <w:p w14:paraId="51E11CA5">
            <w:pPr>
              <w:spacing w:after="0" w:line="240" w:lineRule="auto"/>
            </w:pPr>
            <w:r>
              <w:t>实付金额</w:t>
            </w:r>
          </w:p>
        </w:tc>
      </w:tr>
      <w:tr w14:paraId="0140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799769">
            <w:pPr>
              <w:spacing w:after="0" w:line="240" w:lineRule="auto"/>
            </w:pPr>
            <w:r>
              <w:t>discount_amount</w:t>
            </w:r>
          </w:p>
        </w:tc>
        <w:tc>
          <w:tcPr>
            <w:tcW w:w="1728" w:type="dxa"/>
          </w:tcPr>
          <w:p w14:paraId="71FA90F2">
            <w:pPr>
              <w:spacing w:after="0" w:line="240" w:lineRule="auto"/>
            </w:pPr>
            <w:r>
              <w:t>decimal(10,2)</w:t>
            </w:r>
          </w:p>
        </w:tc>
        <w:tc>
          <w:tcPr>
            <w:tcW w:w="1728" w:type="dxa"/>
          </w:tcPr>
          <w:p w14:paraId="13B59C5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511AEB6">
            <w:pPr>
              <w:spacing w:after="0" w:line="240" w:lineRule="auto"/>
            </w:pPr>
            <w:r>
              <w:t>0.00</w:t>
            </w:r>
          </w:p>
        </w:tc>
        <w:tc>
          <w:tcPr>
            <w:tcW w:w="1728" w:type="dxa"/>
          </w:tcPr>
          <w:p w14:paraId="092C2721">
            <w:pPr>
              <w:spacing w:after="0" w:line="240" w:lineRule="auto"/>
            </w:pPr>
            <w:r>
              <w:t>优惠金额</w:t>
            </w:r>
          </w:p>
        </w:tc>
      </w:tr>
      <w:tr w14:paraId="60ABE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8A3C73">
            <w:pPr>
              <w:spacing w:after="0" w:line="240" w:lineRule="auto"/>
            </w:pPr>
            <w:r>
              <w:t>freight_amount</w:t>
            </w:r>
          </w:p>
        </w:tc>
        <w:tc>
          <w:tcPr>
            <w:tcW w:w="1728" w:type="dxa"/>
          </w:tcPr>
          <w:p w14:paraId="16DB2A23">
            <w:pPr>
              <w:spacing w:after="0" w:line="240" w:lineRule="auto"/>
            </w:pPr>
            <w:r>
              <w:t>decimal(10,2)</w:t>
            </w:r>
          </w:p>
        </w:tc>
        <w:tc>
          <w:tcPr>
            <w:tcW w:w="1728" w:type="dxa"/>
          </w:tcPr>
          <w:p w14:paraId="68CE3E1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98E14D9">
            <w:pPr>
              <w:spacing w:after="0" w:line="240" w:lineRule="auto"/>
            </w:pPr>
            <w:r>
              <w:t>0.00</w:t>
            </w:r>
          </w:p>
        </w:tc>
        <w:tc>
          <w:tcPr>
            <w:tcW w:w="1728" w:type="dxa"/>
          </w:tcPr>
          <w:p w14:paraId="15508B18">
            <w:pPr>
              <w:spacing w:after="0" w:line="240" w:lineRule="auto"/>
            </w:pPr>
            <w:r>
              <w:t>运费</w:t>
            </w:r>
          </w:p>
        </w:tc>
      </w:tr>
      <w:tr w14:paraId="08ED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137775">
            <w:pPr>
              <w:spacing w:after="0" w:line="240" w:lineRule="auto"/>
            </w:pPr>
            <w:r>
              <w:t>coupon_id</w:t>
            </w:r>
          </w:p>
        </w:tc>
        <w:tc>
          <w:tcPr>
            <w:tcW w:w="1728" w:type="dxa"/>
          </w:tcPr>
          <w:p w14:paraId="7DA9B834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45D2540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D29B33B">
            <w:pPr>
              <w:spacing w:after="0" w:line="240" w:lineRule="auto"/>
            </w:pPr>
          </w:p>
        </w:tc>
        <w:tc>
          <w:tcPr>
            <w:tcW w:w="1728" w:type="dxa"/>
          </w:tcPr>
          <w:p w14:paraId="22E096B0">
            <w:pPr>
              <w:spacing w:after="0" w:line="240" w:lineRule="auto"/>
            </w:pPr>
            <w:r>
              <w:t>使用的优惠券ID</w:t>
            </w:r>
          </w:p>
        </w:tc>
      </w:tr>
      <w:tr w14:paraId="75F6C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FEB135">
            <w:pPr>
              <w:spacing w:after="0" w:line="240" w:lineRule="auto"/>
            </w:pPr>
            <w:r>
              <w:t>pay_type</w:t>
            </w:r>
          </w:p>
        </w:tc>
        <w:tc>
          <w:tcPr>
            <w:tcW w:w="1728" w:type="dxa"/>
          </w:tcPr>
          <w:p w14:paraId="5B5F47B0">
            <w:pPr>
              <w:spacing w:after="0" w:line="240" w:lineRule="auto"/>
            </w:pPr>
            <w:r>
              <w:t>enum('wechat','alipay','balance','coins')</w:t>
            </w:r>
          </w:p>
        </w:tc>
        <w:tc>
          <w:tcPr>
            <w:tcW w:w="1728" w:type="dxa"/>
          </w:tcPr>
          <w:p w14:paraId="0E1F990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BBF8837">
            <w:pPr>
              <w:spacing w:after="0" w:line="240" w:lineRule="auto"/>
            </w:pPr>
          </w:p>
        </w:tc>
        <w:tc>
          <w:tcPr>
            <w:tcW w:w="1728" w:type="dxa"/>
          </w:tcPr>
          <w:p w14:paraId="6FEA3179">
            <w:pPr>
              <w:spacing w:after="0" w:line="240" w:lineRule="auto"/>
            </w:pPr>
            <w:r>
              <w:t>支付方式</w:t>
            </w:r>
          </w:p>
        </w:tc>
      </w:tr>
      <w:tr w14:paraId="42369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6749C4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737340FE">
            <w:pPr>
              <w:spacing w:after="0" w:line="240" w:lineRule="auto"/>
            </w:pPr>
            <w:r>
              <w:t>enum('pending','paid','shipped','received','completed','cancelled','refunding','refunded')</w:t>
            </w:r>
          </w:p>
        </w:tc>
        <w:tc>
          <w:tcPr>
            <w:tcW w:w="1728" w:type="dxa"/>
          </w:tcPr>
          <w:p w14:paraId="72D5FD46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6FA4454">
            <w:pPr>
              <w:spacing w:after="0" w:line="240" w:lineRule="auto"/>
            </w:pPr>
            <w:r>
              <w:t>pending</w:t>
            </w:r>
          </w:p>
        </w:tc>
        <w:tc>
          <w:tcPr>
            <w:tcW w:w="1728" w:type="dxa"/>
          </w:tcPr>
          <w:p w14:paraId="1549CEA3">
            <w:pPr>
              <w:spacing w:after="0" w:line="240" w:lineRule="auto"/>
            </w:pPr>
            <w:r>
              <w:t>订单状态</w:t>
            </w:r>
          </w:p>
        </w:tc>
      </w:tr>
      <w:tr w14:paraId="2186D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2FFC7A">
            <w:pPr>
              <w:spacing w:after="0" w:line="240" w:lineRule="auto"/>
            </w:pPr>
            <w:r>
              <w:t>receiver_name</w:t>
            </w:r>
          </w:p>
        </w:tc>
        <w:tc>
          <w:tcPr>
            <w:tcW w:w="1728" w:type="dxa"/>
          </w:tcPr>
          <w:p w14:paraId="641C1534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3A803DCE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60C1EA4D">
            <w:pPr>
              <w:spacing w:after="0" w:line="240" w:lineRule="auto"/>
            </w:pPr>
          </w:p>
        </w:tc>
        <w:tc>
          <w:tcPr>
            <w:tcW w:w="1728" w:type="dxa"/>
          </w:tcPr>
          <w:p w14:paraId="09D79F88">
            <w:pPr>
              <w:spacing w:after="0" w:line="240" w:lineRule="auto"/>
            </w:pPr>
            <w:r>
              <w:t>收货人姓名</w:t>
            </w:r>
          </w:p>
        </w:tc>
      </w:tr>
      <w:tr w14:paraId="18D21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48ABAA">
            <w:pPr>
              <w:spacing w:after="0" w:line="240" w:lineRule="auto"/>
            </w:pPr>
            <w:r>
              <w:t>receiver_phone</w:t>
            </w:r>
          </w:p>
        </w:tc>
        <w:tc>
          <w:tcPr>
            <w:tcW w:w="1728" w:type="dxa"/>
          </w:tcPr>
          <w:p w14:paraId="61BD51C9">
            <w:pPr>
              <w:spacing w:after="0" w:line="240" w:lineRule="auto"/>
            </w:pPr>
            <w:r>
              <w:t>varchar(20)</w:t>
            </w:r>
          </w:p>
        </w:tc>
        <w:tc>
          <w:tcPr>
            <w:tcW w:w="1728" w:type="dxa"/>
          </w:tcPr>
          <w:p w14:paraId="1DE1594E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6DDF287D">
            <w:pPr>
              <w:spacing w:after="0" w:line="240" w:lineRule="auto"/>
            </w:pPr>
          </w:p>
        </w:tc>
        <w:tc>
          <w:tcPr>
            <w:tcW w:w="1728" w:type="dxa"/>
          </w:tcPr>
          <w:p w14:paraId="6671C2A2">
            <w:pPr>
              <w:spacing w:after="0" w:line="240" w:lineRule="auto"/>
            </w:pPr>
            <w:r>
              <w:t>收货人电话</w:t>
            </w:r>
          </w:p>
        </w:tc>
      </w:tr>
      <w:tr w14:paraId="1D907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F28E28">
            <w:pPr>
              <w:spacing w:after="0" w:line="240" w:lineRule="auto"/>
            </w:pPr>
            <w:r>
              <w:t>receiver_address</w:t>
            </w:r>
          </w:p>
        </w:tc>
        <w:tc>
          <w:tcPr>
            <w:tcW w:w="1728" w:type="dxa"/>
          </w:tcPr>
          <w:p w14:paraId="72AC92D1">
            <w:pPr>
              <w:spacing w:after="0" w:line="240" w:lineRule="auto"/>
            </w:pPr>
            <w:r>
              <w:t>varchar(300)</w:t>
            </w:r>
          </w:p>
        </w:tc>
        <w:tc>
          <w:tcPr>
            <w:tcW w:w="1728" w:type="dxa"/>
          </w:tcPr>
          <w:p w14:paraId="048F2C16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DA17EFF">
            <w:pPr>
              <w:spacing w:after="0" w:line="240" w:lineRule="auto"/>
            </w:pPr>
          </w:p>
        </w:tc>
        <w:tc>
          <w:tcPr>
            <w:tcW w:w="1728" w:type="dxa"/>
          </w:tcPr>
          <w:p w14:paraId="13D902A7">
            <w:pPr>
              <w:spacing w:after="0" w:line="240" w:lineRule="auto"/>
            </w:pPr>
            <w:r>
              <w:t>收货地址</w:t>
            </w:r>
          </w:p>
        </w:tc>
      </w:tr>
      <w:tr w14:paraId="1B4E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C51C91">
            <w:pPr>
              <w:spacing w:after="0" w:line="240" w:lineRule="auto"/>
            </w:pPr>
            <w:r>
              <w:t>remark</w:t>
            </w:r>
          </w:p>
        </w:tc>
        <w:tc>
          <w:tcPr>
            <w:tcW w:w="1728" w:type="dxa"/>
          </w:tcPr>
          <w:p w14:paraId="6D300465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2F8C4F1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07CDEB0">
            <w:pPr>
              <w:spacing w:after="0" w:line="240" w:lineRule="auto"/>
            </w:pPr>
          </w:p>
        </w:tc>
        <w:tc>
          <w:tcPr>
            <w:tcW w:w="1728" w:type="dxa"/>
          </w:tcPr>
          <w:p w14:paraId="1D5CE0CC">
            <w:pPr>
              <w:spacing w:after="0" w:line="240" w:lineRule="auto"/>
            </w:pPr>
            <w:r>
              <w:t>订单备注</w:t>
            </w:r>
          </w:p>
        </w:tc>
      </w:tr>
      <w:tr w14:paraId="35C10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20304D">
            <w:pPr>
              <w:spacing w:after="0" w:line="240" w:lineRule="auto"/>
            </w:pPr>
            <w:r>
              <w:t>pay_time</w:t>
            </w:r>
          </w:p>
        </w:tc>
        <w:tc>
          <w:tcPr>
            <w:tcW w:w="1728" w:type="dxa"/>
          </w:tcPr>
          <w:p w14:paraId="0D539899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456F5B0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06BE04F">
            <w:pPr>
              <w:spacing w:after="0" w:line="240" w:lineRule="auto"/>
            </w:pPr>
          </w:p>
        </w:tc>
        <w:tc>
          <w:tcPr>
            <w:tcW w:w="1728" w:type="dxa"/>
          </w:tcPr>
          <w:p w14:paraId="5FEA434E">
            <w:pPr>
              <w:spacing w:after="0" w:line="240" w:lineRule="auto"/>
            </w:pPr>
            <w:r>
              <w:t>支付时间</w:t>
            </w:r>
          </w:p>
        </w:tc>
      </w:tr>
      <w:tr w14:paraId="3BA4E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E7F962">
            <w:pPr>
              <w:spacing w:after="0" w:line="240" w:lineRule="auto"/>
            </w:pPr>
            <w:r>
              <w:t>ship_time</w:t>
            </w:r>
          </w:p>
        </w:tc>
        <w:tc>
          <w:tcPr>
            <w:tcW w:w="1728" w:type="dxa"/>
          </w:tcPr>
          <w:p w14:paraId="4D32A205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0B40CD5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F9B5C9D">
            <w:pPr>
              <w:spacing w:after="0" w:line="240" w:lineRule="auto"/>
            </w:pPr>
          </w:p>
        </w:tc>
        <w:tc>
          <w:tcPr>
            <w:tcW w:w="1728" w:type="dxa"/>
          </w:tcPr>
          <w:p w14:paraId="2D1D6346">
            <w:pPr>
              <w:spacing w:after="0" w:line="240" w:lineRule="auto"/>
            </w:pPr>
            <w:r>
              <w:t>发货时间</w:t>
            </w:r>
          </w:p>
        </w:tc>
      </w:tr>
      <w:tr w14:paraId="0E18D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164C97">
            <w:pPr>
              <w:spacing w:after="0" w:line="240" w:lineRule="auto"/>
            </w:pPr>
            <w:r>
              <w:t>receive_time</w:t>
            </w:r>
          </w:p>
        </w:tc>
        <w:tc>
          <w:tcPr>
            <w:tcW w:w="1728" w:type="dxa"/>
          </w:tcPr>
          <w:p w14:paraId="67C123E7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500A4A3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CF5E64C">
            <w:pPr>
              <w:spacing w:after="0" w:line="240" w:lineRule="auto"/>
            </w:pPr>
          </w:p>
        </w:tc>
        <w:tc>
          <w:tcPr>
            <w:tcW w:w="1728" w:type="dxa"/>
          </w:tcPr>
          <w:p w14:paraId="57852B66">
            <w:pPr>
              <w:spacing w:after="0" w:line="240" w:lineRule="auto"/>
            </w:pPr>
            <w:r>
              <w:t>收货时间</w:t>
            </w:r>
          </w:p>
        </w:tc>
      </w:tr>
      <w:tr w14:paraId="568C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6D6BB2">
            <w:pPr>
              <w:spacing w:after="0" w:line="240" w:lineRule="auto"/>
            </w:pPr>
            <w:r>
              <w:t>tracking_company</w:t>
            </w:r>
          </w:p>
        </w:tc>
        <w:tc>
          <w:tcPr>
            <w:tcW w:w="1728" w:type="dxa"/>
          </w:tcPr>
          <w:p w14:paraId="1C3DCD48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5042031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3D140E0">
            <w:pPr>
              <w:spacing w:after="0" w:line="240" w:lineRule="auto"/>
            </w:pPr>
          </w:p>
        </w:tc>
        <w:tc>
          <w:tcPr>
            <w:tcW w:w="1728" w:type="dxa"/>
          </w:tcPr>
          <w:p w14:paraId="22049205">
            <w:pPr>
              <w:spacing w:after="0" w:line="240" w:lineRule="auto"/>
            </w:pPr>
            <w:r>
              <w:t>物流公司</w:t>
            </w:r>
          </w:p>
        </w:tc>
      </w:tr>
      <w:tr w14:paraId="33792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97C91F">
            <w:pPr>
              <w:spacing w:after="0" w:line="240" w:lineRule="auto"/>
            </w:pPr>
            <w:r>
              <w:t>tracking_no</w:t>
            </w:r>
          </w:p>
        </w:tc>
        <w:tc>
          <w:tcPr>
            <w:tcW w:w="1728" w:type="dxa"/>
          </w:tcPr>
          <w:p w14:paraId="6C6C5259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49F8C6D4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DC4709D">
            <w:pPr>
              <w:spacing w:after="0" w:line="240" w:lineRule="auto"/>
            </w:pPr>
          </w:p>
        </w:tc>
        <w:tc>
          <w:tcPr>
            <w:tcW w:w="1728" w:type="dxa"/>
          </w:tcPr>
          <w:p w14:paraId="54DDEC65">
            <w:pPr>
              <w:spacing w:after="0" w:line="240" w:lineRule="auto"/>
            </w:pPr>
            <w:r>
              <w:t>物流单号</w:t>
            </w:r>
          </w:p>
        </w:tc>
      </w:tr>
      <w:tr w14:paraId="4F09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87762C">
            <w:pPr>
              <w:spacing w:after="0" w:line="240" w:lineRule="auto"/>
            </w:pPr>
            <w:r>
              <w:t>is_reviewed</w:t>
            </w:r>
          </w:p>
        </w:tc>
        <w:tc>
          <w:tcPr>
            <w:tcW w:w="1728" w:type="dxa"/>
          </w:tcPr>
          <w:p w14:paraId="27814F7E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461DCB7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EADD16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F373E5D">
            <w:pPr>
              <w:spacing w:after="0" w:line="240" w:lineRule="auto"/>
            </w:pPr>
            <w:r>
              <w:t>是否已评价</w:t>
            </w:r>
          </w:p>
        </w:tc>
      </w:tr>
      <w:tr w14:paraId="020D1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BA34CE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1183A7DB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5D5D32EC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09FB21D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0E6E5960">
            <w:pPr>
              <w:spacing w:after="0" w:line="240" w:lineRule="auto"/>
            </w:pPr>
            <w:r>
              <w:t>创建时间</w:t>
            </w:r>
          </w:p>
        </w:tc>
      </w:tr>
      <w:tr w14:paraId="1F7DA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DF8B78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54D61C2F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21EF85DE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EAD9A85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2421F269">
            <w:pPr>
              <w:spacing w:after="0" w:line="240" w:lineRule="auto"/>
            </w:pPr>
            <w:r>
              <w:t>更新时间</w:t>
            </w:r>
          </w:p>
        </w:tc>
      </w:tr>
    </w:tbl>
    <w:p w14:paraId="781BC41D">
      <w:r>
        <w:t xml:space="preserve"> </w:t>
      </w:r>
    </w:p>
    <w:p w14:paraId="363253F9">
      <w:r>
        <w:t>其他商城相关表包括：product_categories（商品分类）、order_items（订单明细）、carts（购物车）、coupons（优惠券）、user_coupons（用户优惠券）、product_reviews（商品评价）、product_collects（商品收藏），结构较为标准，此处不再详细展开。</w:t>
      </w:r>
    </w:p>
    <w:p w14:paraId="4687057C">
      <w:r>
        <w:br w:type="page"/>
      </w:r>
    </w:p>
    <w:p w14:paraId="4C1B8E9F">
      <w:pPr>
        <w:pStyle w:val="4"/>
      </w:pPr>
      <w:r>
        <w:t>2.6 社区模块（4张表）</w:t>
      </w:r>
    </w:p>
    <w:p w14:paraId="2ED85B43">
      <w:pPr>
        <w:pStyle w:val="5"/>
      </w:pPr>
      <w:r>
        <w:t>2.6.1 posts（动态/帖子表）</w:t>
      </w:r>
    </w:p>
    <w:p w14:paraId="4C920FD4">
      <w:r>
        <w:t>存储用户发布的动态和帖子，支持图文、视频内容。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1683"/>
        <w:gridCol w:w="1499"/>
        <w:gridCol w:w="2433"/>
        <w:gridCol w:w="1515"/>
      </w:tblGrid>
      <w:tr w14:paraId="3AB68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F84D72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7EEDD87A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13887CF5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4339067B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2B205C63">
            <w:pPr>
              <w:spacing w:after="0" w:line="240" w:lineRule="auto"/>
            </w:pPr>
            <w:r>
              <w:t>说明</w:t>
            </w:r>
          </w:p>
        </w:tc>
      </w:tr>
      <w:tr w14:paraId="509C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BD3CC5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1234520E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48FDD219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1C747309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2921E0B6">
            <w:pPr>
              <w:spacing w:after="0" w:line="240" w:lineRule="auto"/>
            </w:pPr>
            <w:r>
              <w:t>主键</w:t>
            </w:r>
          </w:p>
        </w:tc>
      </w:tr>
      <w:tr w14:paraId="00FF4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674EBF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2B4BCAAF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75EA204D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6CDDE04F">
            <w:pPr>
              <w:spacing w:after="0" w:line="240" w:lineRule="auto"/>
            </w:pPr>
          </w:p>
        </w:tc>
        <w:tc>
          <w:tcPr>
            <w:tcW w:w="1728" w:type="dxa"/>
          </w:tcPr>
          <w:p w14:paraId="0A1023E5">
            <w:pPr>
              <w:spacing w:after="0" w:line="240" w:lineRule="auto"/>
            </w:pPr>
            <w:r>
              <w:t>用户ID</w:t>
            </w:r>
          </w:p>
        </w:tc>
      </w:tr>
      <w:tr w14:paraId="520FE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4D81DA">
            <w:pPr>
              <w:spacing w:after="0" w:line="240" w:lineRule="auto"/>
            </w:pPr>
            <w:r>
              <w:t>content</w:t>
            </w:r>
          </w:p>
        </w:tc>
        <w:tc>
          <w:tcPr>
            <w:tcW w:w="1728" w:type="dxa"/>
          </w:tcPr>
          <w:p w14:paraId="343714E9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3511767E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4FE5729F">
            <w:pPr>
              <w:spacing w:after="0" w:line="240" w:lineRule="auto"/>
            </w:pPr>
          </w:p>
        </w:tc>
        <w:tc>
          <w:tcPr>
            <w:tcW w:w="1728" w:type="dxa"/>
          </w:tcPr>
          <w:p w14:paraId="277BBACC">
            <w:pPr>
              <w:spacing w:after="0" w:line="240" w:lineRule="auto"/>
            </w:pPr>
            <w:r>
              <w:t>内容</w:t>
            </w:r>
          </w:p>
        </w:tc>
      </w:tr>
      <w:tr w14:paraId="491B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65FC7A">
            <w:pPr>
              <w:spacing w:after="0" w:line="240" w:lineRule="auto"/>
            </w:pPr>
            <w:r>
              <w:t>images</w:t>
            </w:r>
          </w:p>
        </w:tc>
        <w:tc>
          <w:tcPr>
            <w:tcW w:w="1728" w:type="dxa"/>
          </w:tcPr>
          <w:p w14:paraId="161562A5">
            <w:pPr>
              <w:spacing w:after="0" w:line="240" w:lineRule="auto"/>
            </w:pPr>
            <w:r>
              <w:t>json</w:t>
            </w:r>
          </w:p>
        </w:tc>
        <w:tc>
          <w:tcPr>
            <w:tcW w:w="1728" w:type="dxa"/>
          </w:tcPr>
          <w:p w14:paraId="21A1738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D038C71">
            <w:pPr>
              <w:spacing w:after="0" w:line="240" w:lineRule="auto"/>
            </w:pPr>
          </w:p>
        </w:tc>
        <w:tc>
          <w:tcPr>
            <w:tcW w:w="1728" w:type="dxa"/>
          </w:tcPr>
          <w:p w14:paraId="1EF2A9A3">
            <w:pPr>
              <w:spacing w:after="0" w:line="240" w:lineRule="auto"/>
            </w:pPr>
            <w:r>
              <w:t>图片列表</w:t>
            </w:r>
          </w:p>
        </w:tc>
      </w:tr>
      <w:tr w14:paraId="1BF53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BD457C">
            <w:pPr>
              <w:spacing w:after="0" w:line="240" w:lineRule="auto"/>
            </w:pPr>
            <w:r>
              <w:t>video_url</w:t>
            </w:r>
          </w:p>
        </w:tc>
        <w:tc>
          <w:tcPr>
            <w:tcW w:w="1728" w:type="dxa"/>
          </w:tcPr>
          <w:p w14:paraId="78C8A87A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728" w:type="dxa"/>
          </w:tcPr>
          <w:p w14:paraId="6190ABDB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5FE1356">
            <w:pPr>
              <w:spacing w:after="0" w:line="240" w:lineRule="auto"/>
            </w:pPr>
          </w:p>
        </w:tc>
        <w:tc>
          <w:tcPr>
            <w:tcW w:w="1728" w:type="dxa"/>
          </w:tcPr>
          <w:p w14:paraId="0BEFE8C9">
            <w:pPr>
              <w:spacing w:after="0" w:line="240" w:lineRule="auto"/>
            </w:pPr>
            <w:r>
              <w:t>视频链接</w:t>
            </w:r>
          </w:p>
        </w:tc>
      </w:tr>
      <w:tr w14:paraId="72FC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746A2B">
            <w:pPr>
              <w:spacing w:after="0" w:line="240" w:lineRule="auto"/>
            </w:pPr>
            <w:r>
              <w:t>topic_id</w:t>
            </w:r>
          </w:p>
        </w:tc>
        <w:tc>
          <w:tcPr>
            <w:tcW w:w="1728" w:type="dxa"/>
          </w:tcPr>
          <w:p w14:paraId="0097688B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09B9A15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0827C64">
            <w:pPr>
              <w:spacing w:after="0" w:line="240" w:lineRule="auto"/>
            </w:pPr>
          </w:p>
        </w:tc>
        <w:tc>
          <w:tcPr>
            <w:tcW w:w="1728" w:type="dxa"/>
          </w:tcPr>
          <w:p w14:paraId="792B6501">
            <w:pPr>
              <w:spacing w:after="0" w:line="240" w:lineRule="auto"/>
            </w:pPr>
            <w:r>
              <w:t>话题ID</w:t>
            </w:r>
          </w:p>
        </w:tc>
      </w:tr>
      <w:tr w14:paraId="2050D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BF187A">
            <w:pPr>
              <w:spacing w:after="0" w:line="240" w:lineRule="auto"/>
            </w:pPr>
            <w:r>
              <w:t>location</w:t>
            </w:r>
          </w:p>
        </w:tc>
        <w:tc>
          <w:tcPr>
            <w:tcW w:w="1728" w:type="dxa"/>
          </w:tcPr>
          <w:p w14:paraId="77A39C91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1728" w:type="dxa"/>
          </w:tcPr>
          <w:p w14:paraId="7E8C98E5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363021DC">
            <w:pPr>
              <w:spacing w:after="0" w:line="240" w:lineRule="auto"/>
            </w:pPr>
          </w:p>
        </w:tc>
        <w:tc>
          <w:tcPr>
            <w:tcW w:w="1728" w:type="dxa"/>
          </w:tcPr>
          <w:p w14:paraId="21E75F9F">
            <w:pPr>
              <w:spacing w:after="0" w:line="240" w:lineRule="auto"/>
            </w:pPr>
            <w:r>
              <w:t>地理位置</w:t>
            </w:r>
          </w:p>
        </w:tc>
      </w:tr>
      <w:tr w14:paraId="66131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085F44">
            <w:pPr>
              <w:spacing w:after="0" w:line="240" w:lineRule="auto"/>
            </w:pPr>
            <w:r>
              <w:t>view_count</w:t>
            </w:r>
          </w:p>
        </w:tc>
        <w:tc>
          <w:tcPr>
            <w:tcW w:w="1728" w:type="dxa"/>
          </w:tcPr>
          <w:p w14:paraId="18600709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32F6707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91FBDB2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6828A40">
            <w:pPr>
              <w:spacing w:after="0" w:line="240" w:lineRule="auto"/>
            </w:pPr>
            <w:r>
              <w:t>浏览次数</w:t>
            </w:r>
          </w:p>
        </w:tc>
      </w:tr>
      <w:tr w14:paraId="3E2F8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5D0A18">
            <w:pPr>
              <w:spacing w:after="0" w:line="240" w:lineRule="auto"/>
            </w:pPr>
            <w:r>
              <w:t>like_count</w:t>
            </w:r>
          </w:p>
        </w:tc>
        <w:tc>
          <w:tcPr>
            <w:tcW w:w="1728" w:type="dxa"/>
          </w:tcPr>
          <w:p w14:paraId="5ED228B6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2C63A10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CCDDF2E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D635564">
            <w:pPr>
              <w:spacing w:after="0" w:line="240" w:lineRule="auto"/>
            </w:pPr>
            <w:r>
              <w:t>点赞数</w:t>
            </w:r>
          </w:p>
        </w:tc>
      </w:tr>
      <w:tr w14:paraId="732F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83C6C7">
            <w:pPr>
              <w:spacing w:after="0" w:line="240" w:lineRule="auto"/>
            </w:pPr>
            <w:r>
              <w:t>comment_count</w:t>
            </w:r>
          </w:p>
        </w:tc>
        <w:tc>
          <w:tcPr>
            <w:tcW w:w="1728" w:type="dxa"/>
          </w:tcPr>
          <w:p w14:paraId="5CA1237A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320B16E9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7E6F079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75DB828">
            <w:pPr>
              <w:spacing w:after="0" w:line="240" w:lineRule="auto"/>
            </w:pPr>
            <w:r>
              <w:t>评论数</w:t>
            </w:r>
          </w:p>
        </w:tc>
      </w:tr>
      <w:tr w14:paraId="610A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3E0502">
            <w:pPr>
              <w:spacing w:after="0" w:line="240" w:lineRule="auto"/>
            </w:pPr>
            <w:r>
              <w:t>share_count</w:t>
            </w:r>
          </w:p>
        </w:tc>
        <w:tc>
          <w:tcPr>
            <w:tcW w:w="1728" w:type="dxa"/>
          </w:tcPr>
          <w:p w14:paraId="2F70C76E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304646F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9084C76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4C9DC385">
            <w:pPr>
              <w:spacing w:after="0" w:line="240" w:lineRule="auto"/>
            </w:pPr>
            <w:r>
              <w:t>分享数</w:t>
            </w:r>
          </w:p>
        </w:tc>
      </w:tr>
      <w:tr w14:paraId="4BF23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16FC7D">
            <w:pPr>
              <w:spacing w:after="0" w:line="240" w:lineRule="auto"/>
            </w:pPr>
            <w:r>
              <w:t>is_top</w:t>
            </w:r>
          </w:p>
        </w:tc>
        <w:tc>
          <w:tcPr>
            <w:tcW w:w="1728" w:type="dxa"/>
          </w:tcPr>
          <w:p w14:paraId="1D44E643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5B7F786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4C9443E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2138700">
            <w:pPr>
              <w:spacing w:after="0" w:line="240" w:lineRule="auto"/>
            </w:pPr>
            <w:r>
              <w:t>是否置顶</w:t>
            </w:r>
          </w:p>
        </w:tc>
      </w:tr>
      <w:tr w14:paraId="4AF4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10DE09">
            <w:pPr>
              <w:spacing w:after="0" w:line="240" w:lineRule="auto"/>
            </w:pPr>
            <w:r>
              <w:t>is_essence</w:t>
            </w:r>
          </w:p>
        </w:tc>
        <w:tc>
          <w:tcPr>
            <w:tcW w:w="1728" w:type="dxa"/>
          </w:tcPr>
          <w:p w14:paraId="204D19F1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78900391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8D301F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5F68318D">
            <w:pPr>
              <w:spacing w:after="0" w:line="240" w:lineRule="auto"/>
            </w:pPr>
            <w:r>
              <w:t>是否精华</w:t>
            </w:r>
          </w:p>
        </w:tc>
      </w:tr>
      <w:tr w14:paraId="42A63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FD3E14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5266DFD1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5B3CC3CF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AD06E58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7FC997ED">
            <w:pPr>
              <w:spacing w:after="0" w:line="240" w:lineRule="auto"/>
            </w:pPr>
            <w:r>
              <w:t>状态 (0:删除 1:正常)</w:t>
            </w:r>
          </w:p>
        </w:tc>
      </w:tr>
      <w:tr w14:paraId="65AB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573DD7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738C9D5C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7C9761A7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9D8D967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4398893C">
            <w:pPr>
              <w:spacing w:after="0" w:line="240" w:lineRule="auto"/>
            </w:pPr>
            <w:r>
              <w:t>创建时间</w:t>
            </w:r>
          </w:p>
        </w:tc>
      </w:tr>
      <w:tr w14:paraId="004A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AC3F4A">
            <w:pPr>
              <w:spacing w:after="0" w:line="240" w:lineRule="auto"/>
            </w:pPr>
            <w:r>
              <w:t>updated_at</w:t>
            </w:r>
          </w:p>
        </w:tc>
        <w:tc>
          <w:tcPr>
            <w:tcW w:w="1728" w:type="dxa"/>
          </w:tcPr>
          <w:p w14:paraId="29F57764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0129830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040A0624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58785E97">
            <w:pPr>
              <w:spacing w:after="0" w:line="240" w:lineRule="auto"/>
            </w:pPr>
            <w:r>
              <w:t>更新时间</w:t>
            </w:r>
          </w:p>
        </w:tc>
      </w:tr>
    </w:tbl>
    <w:p w14:paraId="7D88ADCE">
      <w:r>
        <w:t xml:space="preserve"> </w:t>
      </w:r>
    </w:p>
    <w:p w14:paraId="48FB1B35">
      <w:r>
        <w:t>其他社区相关表包括：post_comments（动态评论）、post_likes（动态点赞）、topics（话题），用于支持社区互动功能。</w:t>
      </w:r>
    </w:p>
    <w:p w14:paraId="4CAF6FAE">
      <w:r>
        <w:br w:type="page"/>
      </w:r>
    </w:p>
    <w:p w14:paraId="458B7541">
      <w:pPr>
        <w:pStyle w:val="4"/>
      </w:pPr>
      <w:r>
        <w:t>2.7 积分任务模块（4张表）</w:t>
      </w:r>
    </w:p>
    <w:p w14:paraId="0EDCB80A">
      <w:pPr>
        <w:pStyle w:val="5"/>
      </w:pPr>
      <w:r>
        <w:t>2.7.1 coin_records（积分记录表）</w:t>
      </w:r>
    </w:p>
    <w:p w14:paraId="5FA7BA80">
      <w:r>
        <w:t>存储用户的运动积分和饮食积分的收支记录。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2094"/>
        <w:gridCol w:w="1334"/>
        <w:gridCol w:w="2433"/>
        <w:gridCol w:w="1401"/>
      </w:tblGrid>
      <w:tr w14:paraId="77F5C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8F58198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0147C184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55833576">
            <w:pPr>
              <w:spacing w:after="0" w:line="240" w:lineRule="auto"/>
            </w:pPr>
            <w:r>
              <w:t>是否为空</w:t>
            </w:r>
          </w:p>
        </w:tc>
        <w:tc>
          <w:tcPr>
            <w:tcW w:w="1728" w:type="dxa"/>
          </w:tcPr>
          <w:p w14:paraId="706A4F5C">
            <w:pPr>
              <w:spacing w:after="0" w:line="240" w:lineRule="auto"/>
            </w:pPr>
            <w:r>
              <w:t>默认值</w:t>
            </w:r>
          </w:p>
        </w:tc>
        <w:tc>
          <w:tcPr>
            <w:tcW w:w="1728" w:type="dxa"/>
          </w:tcPr>
          <w:p w14:paraId="0E52B93B">
            <w:pPr>
              <w:spacing w:after="0" w:line="240" w:lineRule="auto"/>
            </w:pPr>
            <w:r>
              <w:t>说明</w:t>
            </w:r>
          </w:p>
        </w:tc>
      </w:tr>
      <w:tr w14:paraId="332F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47BAB6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00CDE072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69D8EDF1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4E057EBF">
            <w:pPr>
              <w:spacing w:after="0" w:line="240" w:lineRule="auto"/>
            </w:pPr>
            <w:r>
              <w:t>AUTO_INCREMENT</w:t>
            </w:r>
          </w:p>
        </w:tc>
        <w:tc>
          <w:tcPr>
            <w:tcW w:w="1728" w:type="dxa"/>
          </w:tcPr>
          <w:p w14:paraId="7962D2B4">
            <w:pPr>
              <w:spacing w:after="0" w:line="240" w:lineRule="auto"/>
            </w:pPr>
            <w:r>
              <w:t>主键</w:t>
            </w:r>
          </w:p>
        </w:tc>
      </w:tr>
      <w:tr w14:paraId="24F5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FE2D31">
            <w:pPr>
              <w:spacing w:after="0" w:line="240" w:lineRule="auto"/>
            </w:pPr>
            <w:r>
              <w:t>user_id</w:t>
            </w:r>
          </w:p>
        </w:tc>
        <w:tc>
          <w:tcPr>
            <w:tcW w:w="1728" w:type="dxa"/>
          </w:tcPr>
          <w:p w14:paraId="15DFEC92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5F9BA989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1A9FCF1">
            <w:pPr>
              <w:spacing w:after="0" w:line="240" w:lineRule="auto"/>
            </w:pPr>
          </w:p>
        </w:tc>
        <w:tc>
          <w:tcPr>
            <w:tcW w:w="1728" w:type="dxa"/>
          </w:tcPr>
          <w:p w14:paraId="51557296">
            <w:pPr>
              <w:spacing w:after="0" w:line="240" w:lineRule="auto"/>
            </w:pPr>
            <w:r>
              <w:t>用户ID</w:t>
            </w:r>
          </w:p>
        </w:tc>
      </w:tr>
      <w:tr w14:paraId="124A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C9CCDD">
            <w:pPr>
              <w:spacing w:after="0" w:line="240" w:lineRule="auto"/>
            </w:pPr>
            <w:r>
              <w:t>coin_type</w:t>
            </w:r>
          </w:p>
        </w:tc>
        <w:tc>
          <w:tcPr>
            <w:tcW w:w="1728" w:type="dxa"/>
          </w:tcPr>
          <w:p w14:paraId="0AF8F165">
            <w:pPr>
              <w:spacing w:after="0" w:line="240" w:lineRule="auto"/>
            </w:pPr>
            <w:r>
              <w:t>enum('sport','food')</w:t>
            </w:r>
          </w:p>
        </w:tc>
        <w:tc>
          <w:tcPr>
            <w:tcW w:w="1728" w:type="dxa"/>
          </w:tcPr>
          <w:p w14:paraId="05C3E4F8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B473C33">
            <w:pPr>
              <w:spacing w:after="0" w:line="240" w:lineRule="auto"/>
            </w:pPr>
          </w:p>
        </w:tc>
        <w:tc>
          <w:tcPr>
            <w:tcW w:w="1728" w:type="dxa"/>
          </w:tcPr>
          <w:p w14:paraId="7DBC8ABC">
            <w:pPr>
              <w:spacing w:after="0" w:line="240" w:lineRule="auto"/>
            </w:pPr>
            <w:r>
              <w:t>积分类型</w:t>
            </w:r>
          </w:p>
        </w:tc>
      </w:tr>
      <w:tr w14:paraId="7D11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83B1A0">
            <w:pPr>
              <w:spacing w:after="0" w:line="240" w:lineRule="auto"/>
            </w:pPr>
            <w:r>
              <w:t>amount</w:t>
            </w:r>
          </w:p>
        </w:tc>
        <w:tc>
          <w:tcPr>
            <w:tcW w:w="1728" w:type="dxa"/>
          </w:tcPr>
          <w:p w14:paraId="07F59288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2B218E52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462FBE59">
            <w:pPr>
              <w:spacing w:after="0" w:line="240" w:lineRule="auto"/>
            </w:pPr>
          </w:p>
        </w:tc>
        <w:tc>
          <w:tcPr>
            <w:tcW w:w="1728" w:type="dxa"/>
          </w:tcPr>
          <w:p w14:paraId="660C6F33">
            <w:pPr>
              <w:spacing w:after="0" w:line="240" w:lineRule="auto"/>
            </w:pPr>
            <w:r>
              <w:t>变动数量(正数增加，负数减少)</w:t>
            </w:r>
          </w:p>
        </w:tc>
      </w:tr>
      <w:tr w14:paraId="0B816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E88E77">
            <w:pPr>
              <w:spacing w:after="0" w:line="240" w:lineRule="auto"/>
            </w:pPr>
            <w:r>
              <w:t>balance</w:t>
            </w:r>
          </w:p>
        </w:tc>
        <w:tc>
          <w:tcPr>
            <w:tcW w:w="1728" w:type="dxa"/>
          </w:tcPr>
          <w:p w14:paraId="68897CE1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62E835AD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FA9E200">
            <w:pPr>
              <w:spacing w:after="0" w:line="240" w:lineRule="auto"/>
            </w:pPr>
          </w:p>
        </w:tc>
        <w:tc>
          <w:tcPr>
            <w:tcW w:w="1728" w:type="dxa"/>
          </w:tcPr>
          <w:p w14:paraId="3D1AC5D1">
            <w:pPr>
              <w:spacing w:after="0" w:line="240" w:lineRule="auto"/>
            </w:pPr>
            <w:r>
              <w:t>变动后余额</w:t>
            </w:r>
          </w:p>
        </w:tc>
      </w:tr>
      <w:tr w14:paraId="0D27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66ABD9">
            <w:pPr>
              <w:spacing w:after="0" w:line="240" w:lineRule="auto"/>
            </w:pPr>
            <w:r>
              <w:t>source</w:t>
            </w:r>
          </w:p>
        </w:tc>
        <w:tc>
          <w:tcPr>
            <w:tcW w:w="1728" w:type="dxa"/>
          </w:tcPr>
          <w:p w14:paraId="326F328E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728" w:type="dxa"/>
          </w:tcPr>
          <w:p w14:paraId="194416AC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57E77C4C">
            <w:pPr>
              <w:spacing w:after="0" w:line="240" w:lineRule="auto"/>
            </w:pPr>
          </w:p>
        </w:tc>
        <w:tc>
          <w:tcPr>
            <w:tcW w:w="1728" w:type="dxa"/>
          </w:tcPr>
          <w:p w14:paraId="40F27852">
            <w:pPr>
              <w:spacing w:after="0" w:line="240" w:lineRule="auto"/>
            </w:pPr>
            <w:r>
              <w:t>来源(签到/运动/饮食等)</w:t>
            </w:r>
          </w:p>
        </w:tc>
      </w:tr>
      <w:tr w14:paraId="4D172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988B1F">
            <w:pPr>
              <w:spacing w:after="0" w:line="240" w:lineRule="auto"/>
            </w:pPr>
            <w:r>
              <w:t>source_id</w:t>
            </w:r>
          </w:p>
        </w:tc>
        <w:tc>
          <w:tcPr>
            <w:tcW w:w="1728" w:type="dxa"/>
          </w:tcPr>
          <w:p w14:paraId="32AEF01D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1728" w:type="dxa"/>
          </w:tcPr>
          <w:p w14:paraId="156AD2B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4AD0652E">
            <w:pPr>
              <w:spacing w:after="0" w:line="240" w:lineRule="auto"/>
            </w:pPr>
          </w:p>
        </w:tc>
        <w:tc>
          <w:tcPr>
            <w:tcW w:w="1728" w:type="dxa"/>
          </w:tcPr>
          <w:p w14:paraId="651A960D">
            <w:pPr>
              <w:spacing w:after="0" w:line="240" w:lineRule="auto"/>
            </w:pPr>
            <w:r>
              <w:t>来源ID</w:t>
            </w:r>
          </w:p>
        </w:tc>
      </w:tr>
      <w:tr w14:paraId="3D265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5CD270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728" w:type="dxa"/>
          </w:tcPr>
          <w:p w14:paraId="6896EC84">
            <w:pPr>
              <w:spacing w:after="0" w:line="240" w:lineRule="auto"/>
            </w:pPr>
            <w:r>
              <w:t>varchar(200)</w:t>
            </w:r>
          </w:p>
        </w:tc>
        <w:tc>
          <w:tcPr>
            <w:tcW w:w="1728" w:type="dxa"/>
          </w:tcPr>
          <w:p w14:paraId="54AC838D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1ACA38D5">
            <w:pPr>
              <w:spacing w:after="0" w:line="240" w:lineRule="auto"/>
            </w:pPr>
          </w:p>
        </w:tc>
        <w:tc>
          <w:tcPr>
            <w:tcW w:w="1728" w:type="dxa"/>
          </w:tcPr>
          <w:p w14:paraId="580F0518">
            <w:pPr>
              <w:spacing w:after="0" w:line="240" w:lineRule="auto"/>
            </w:pPr>
            <w:r>
              <w:t>描述</w:t>
            </w:r>
          </w:p>
        </w:tc>
      </w:tr>
      <w:tr w14:paraId="33100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6B8755">
            <w:pPr>
              <w:spacing w:after="0" w:line="240" w:lineRule="auto"/>
            </w:pPr>
            <w:r>
              <w:t>created_at</w:t>
            </w:r>
          </w:p>
        </w:tc>
        <w:tc>
          <w:tcPr>
            <w:tcW w:w="1728" w:type="dxa"/>
          </w:tcPr>
          <w:p w14:paraId="3B533423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1A649D18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180A2B8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728" w:type="dxa"/>
          </w:tcPr>
          <w:p w14:paraId="6D9B4611">
            <w:pPr>
              <w:spacing w:after="0" w:line="240" w:lineRule="auto"/>
            </w:pPr>
            <w:r>
              <w:t>创建时间</w:t>
            </w:r>
          </w:p>
        </w:tc>
      </w:tr>
    </w:tbl>
    <w:p w14:paraId="5FF7EF90">
      <w:r>
        <w:t xml:space="preserve"> </w:t>
      </w:r>
    </w:p>
    <w:p w14:paraId="5130EB1B">
      <w:r>
        <w:t>其他积分任务相关表包括：checkin_records（打卡记录）、daily_tasks（每日任务配置）、user_task_records（用户任务记录），用于支持积分系统和每日任务功能。</w:t>
      </w:r>
    </w:p>
    <w:p w14:paraId="5B094856">
      <w:r>
        <w:br w:type="page"/>
      </w:r>
    </w:p>
    <w:p w14:paraId="1703EEB7">
      <w:pPr>
        <w:pStyle w:val="4"/>
      </w:pPr>
      <w:r>
        <w:t>2.8 其他功能模块</w:t>
      </w:r>
    </w:p>
    <w:p w14:paraId="3199977E">
      <w:pPr>
        <w:pStyle w:val="5"/>
      </w:pPr>
      <w:r>
        <w:t>2.8.1 私信模块（2张表）</w:t>
      </w:r>
    </w:p>
    <w:p w14:paraId="16C6D5EF">
      <w:r>
        <w:t>conversations（会话表）和 messages（私信消息表）支持用户之间的私信功能。</w:t>
      </w:r>
    </w:p>
    <w:p w14:paraId="319F5998">
      <w:pPr>
        <w:pStyle w:val="5"/>
      </w:pPr>
      <w:r>
        <w:t>2.8.2 通知模块（1张表）</w:t>
      </w:r>
    </w:p>
    <w:p w14:paraId="48A0DECC">
      <w:r>
        <w:t>notifications（通知表）存储系统通知、互动通知等各类消息推送。</w:t>
      </w:r>
    </w:p>
    <w:p w14:paraId="4ABD51C8">
      <w:pPr>
        <w:pStyle w:val="5"/>
      </w:pPr>
      <w:r>
        <w:t>2.8.3 AI助手模块（1张表）</w:t>
      </w:r>
    </w:p>
    <w:p w14:paraId="12D55B7C">
      <w:r>
        <w:t>ai_chat_records（AI聊天记录表）存储用户与AI健康助手的对话记录。</w:t>
      </w:r>
    </w:p>
    <w:p w14:paraId="3E3A0E92">
      <w:pPr>
        <w:pStyle w:val="5"/>
      </w:pPr>
      <w:r>
        <w:t>2.8.4 会员模块（1张表）</w:t>
      </w:r>
    </w:p>
    <w:p w14:paraId="779FE085">
      <w:r>
        <w:t>member_orders（会员订单表）存储用户购买会员的订单记录。</w:t>
      </w:r>
    </w:p>
    <w:p w14:paraId="266A5569">
      <w:pPr>
        <w:pStyle w:val="5"/>
      </w:pPr>
      <w:r>
        <w:t>2.8.5 管理后台模块（2张表）</w:t>
      </w:r>
    </w:p>
    <w:p w14:paraId="300E59EE">
      <w:r>
        <w:t>admins（管理员表）和 admin_logs（管理日志表）用于管理后台的权限管理和操作日志记录。</w:t>
      </w:r>
    </w:p>
    <w:p w14:paraId="2E88E3C8">
      <w:pPr>
        <w:pStyle w:val="5"/>
      </w:pPr>
      <w:r>
        <w:t>2.8.6 系统配置模块（3张表）</w:t>
      </w:r>
    </w:p>
    <w:p w14:paraId="023FC77C">
      <w:r>
        <w:t>banners（轮播图表）、files（文件管理表）、system_configs（系统配置表）支持系统的基础配置和文件管理。</w:t>
      </w:r>
    </w:p>
    <w:p w14:paraId="1FB3FF16">
      <w:r>
        <w:br w:type="page"/>
      </w:r>
    </w:p>
    <w:p w14:paraId="56EE6085">
      <w:pPr>
        <w:pStyle w:val="3"/>
      </w:pPr>
      <w:r>
        <w:t>三、数据库索引设计</w:t>
      </w:r>
    </w:p>
    <w:p w14:paraId="7C038BF1">
      <w:r>
        <w:t>为了提高数据库查询性能，系统在以下关键字段上建立了索引：</w:t>
      </w:r>
    </w:p>
    <w:p w14:paraId="66AE7879">
      <w:pPr>
        <w:pStyle w:val="4"/>
      </w:pPr>
      <w:r>
        <w:t>3.1 主键索引（PRIMARY KEY）</w:t>
      </w:r>
    </w:p>
    <w:p w14:paraId="1B931747">
      <w:r>
        <w:t>所有表都有 id 字段作为主键，采用 bigint unsigned 类型，自增长。</w:t>
      </w:r>
    </w:p>
    <w:p w14:paraId="734CFE22">
      <w:pPr>
        <w:pStyle w:val="4"/>
      </w:pPr>
      <w:r>
        <w:t>3.2 唯一索引（UNIQUE）</w:t>
      </w:r>
    </w:p>
    <w:p w14:paraId="2BFFD147">
      <w:r>
        <w:t>• users.openid - 微信OpenID唯一索引\n• users.phone - 手机号索引（部分场景使用）\n• admins.username - 管理员用户名唯一索引\n• orders.order_no - 订单号唯一索引\n• member_orders.order_no - 会员订单号唯一索引\n• system_configs.config_key - 配置键唯一索引</w:t>
      </w:r>
    </w:p>
    <w:p w14:paraId="42089799">
      <w:pPr>
        <w:pStyle w:val="4"/>
      </w:pPr>
      <w:r>
        <w:t>3.3 普通索引（INDEX）</w:t>
      </w:r>
    </w:p>
    <w:p w14:paraId="6A02670E">
      <w:r>
        <w:t>系统在外键字段和常用查询字段上建立了索引，包括：\n• 用户相关：user_id（多表）\n• 时间相关：created_at、updated_at（多表）\n• 状态相关：status（多表）\n• 类型相关：type、meal_type、sport_type等\n• 关联查询：product_id、order_id、course_id等外键字段</w:t>
      </w:r>
    </w:p>
    <w:p w14:paraId="158A554E">
      <w:r>
        <w:br w:type="page"/>
      </w:r>
    </w:p>
    <w:p w14:paraId="60A9B9C1">
      <w:pPr>
        <w:pStyle w:val="3"/>
      </w:pPr>
      <w:r>
        <w:t>四、数据表关系说明</w:t>
      </w:r>
    </w:p>
    <w:p>
      <w:pPr>
        <w:pStyle w:val="4"/>
      </w:pPr>
      <w:r>
        <w:t>ER关系图（实体关系图）</w:t>
      </w:r>
    </w:p>
    <w:p>
      <w:pPr>
        <w:pStyle w:val="4"/>
      </w:pPr>
      <w:r>
        <w:t>以下是系统核心实体及其关系的文本表示：</w:t>
      </w:r>
    </w:p>
    <w:p w14:paraId="0EF808A5">
      <w:pPr>
        <w:pStyle w:val="4"/>
      </w:pPr>
      <w:r>
        <w:t>4.1 核心关系</w:t>
      </w:r>
    </w:p>
    <w:p w14:paraId="1F9FDFD9">
      <w:r>
        <w:t>1. 用户中心关系：\n   • users（用户表）是整个系统的核心，通过 user_id 关联到所有业务表\n   • user_health_profiles 与 users 一对一关系\n   • user_settings 与 users 一对一关系\n   • user_addresses 与 users 一对多关系</w:t>
      </w:r>
    </w:p>
    <w:p w14:paraId="21AA9EDA">
      <w:r>
        <w:t>2. 商城订单关系：\n   • orders（订单主表）与 order_items（订单明细）一对多关系\n   • orders 通过 user_id 关联用户\n   • order_items 通过 product_id 关联商品\n   • products 通过 category_id 关联分类</w:t>
      </w:r>
    </w:p>
    <w:p w14:paraId="62EBF1F5">
      <w:r>
        <w:t>3. 社区互动关系：\n   • posts（动态）通过 user_id 关联用户，通过 topic_id 关联话题\n   • post_comments（评论）通过 post_id 关联动态，通过 user_id 关联评论者\n   • post_likes（点赞）通过 post_id 和 user_id 建立多对多关系\n   • user_follows（关注）通过 user_id 和 follow_user_id 建立用户间关系</w:t>
      </w:r>
    </w:p>
    <w:p w14:paraId="68F6D94B">
      <w:r>
        <w:t>4. 运动健康关系：\n   • sport_records（运动记录）通过 user_id 关联用户，通过 course_id 关联课程\n   • courses（课程）通过 user_course_collects 与用户建立收藏关系\n   • sport_goals（运动目标）与用户一对多关系</w:t>
      </w:r>
    </w:p>
    <w:p w14:paraId="055A8AC6">
      <w:pPr>
        <w:pStyle w:val="4"/>
      </w:pPr>
      <w:r>
        <w:t>4.2 外键约束说明</w:t>
      </w:r>
    </w:p>
    <w:p w14:paraId="4BEE3964">
      <w:r>
        <w:t>系统采用逻辑外键设计，未在数据库层面添加物理外键约束，主要考虑：\n• 提高插入和更新性能\n• 便于数据迁移和分表\n• 在应用层保证数据一致性\n• 降低数据库复杂度</w:t>
      </w:r>
    </w:p>
    <w:p w14:paraId="07D59793">
      <w:r>
        <w:br w:type="page"/>
      </w:r>
    </w:p>
    <w:p w14:paraId="49FE6C69">
      <w:pPr>
        <w:pStyle w:val="3"/>
      </w:pPr>
      <w:r>
        <w:t>五、数据类型与字段说明</w:t>
      </w:r>
    </w:p>
    <w:p w14:paraId="23010FD7">
      <w:pPr>
        <w:pStyle w:val="4"/>
      </w:pPr>
      <w:r>
        <w:t>5.1 常用数据类型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25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1352A3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2880" w:type="dxa"/>
          </w:tcPr>
          <w:p w14:paraId="051BA020">
            <w:pPr>
              <w:spacing w:after="0" w:line="240" w:lineRule="auto"/>
            </w:pPr>
            <w:r>
              <w:t>适用场景</w:t>
            </w:r>
          </w:p>
        </w:tc>
        <w:tc>
          <w:tcPr>
            <w:tcW w:w="2880" w:type="dxa"/>
          </w:tcPr>
          <w:p w14:paraId="44B53466">
            <w:pPr>
              <w:spacing w:after="0" w:line="240" w:lineRule="auto"/>
            </w:pPr>
            <w:r>
              <w:t>示例</w:t>
            </w:r>
          </w:p>
        </w:tc>
      </w:tr>
      <w:tr w14:paraId="74191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69813D">
            <w:pPr>
              <w:spacing w:after="0" w:line="240" w:lineRule="auto"/>
            </w:pPr>
            <w:r>
              <w:t>bigint unsigned</w:t>
            </w:r>
          </w:p>
        </w:tc>
        <w:tc>
          <w:tcPr>
            <w:tcW w:w="2880" w:type="dxa"/>
          </w:tcPr>
          <w:p w14:paraId="0E280B97">
            <w:pPr>
              <w:spacing w:after="0" w:line="240" w:lineRule="auto"/>
            </w:pPr>
            <w:r>
              <w:t>ID、大数值</w:t>
            </w:r>
          </w:p>
        </w:tc>
        <w:tc>
          <w:tcPr>
            <w:tcW w:w="2880" w:type="dxa"/>
          </w:tcPr>
          <w:p w14:paraId="30A10DA7">
            <w:pPr>
              <w:spacing w:after="0" w:line="240" w:lineRule="auto"/>
            </w:pPr>
            <w:r>
              <w:t>id, user_id</w:t>
            </w:r>
          </w:p>
        </w:tc>
      </w:tr>
      <w:tr w14:paraId="3B05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5B78DE">
            <w:pPr>
              <w:spacing w:after="0" w:line="240" w:lineRule="auto"/>
            </w:pPr>
            <w:r>
              <w:t>varchar</w:t>
            </w:r>
          </w:p>
        </w:tc>
        <w:tc>
          <w:tcPr>
            <w:tcW w:w="2880" w:type="dxa"/>
          </w:tcPr>
          <w:p w14:paraId="39055DD5">
            <w:pPr>
              <w:spacing w:after="0" w:line="240" w:lineRule="auto"/>
            </w:pPr>
            <w:r>
              <w:t>短文本</w:t>
            </w:r>
          </w:p>
        </w:tc>
        <w:tc>
          <w:tcPr>
            <w:tcW w:w="2880" w:type="dxa"/>
          </w:tcPr>
          <w:p w14:paraId="06945554">
            <w:pPr>
              <w:spacing w:after="0" w:line="240" w:lineRule="auto"/>
            </w:pPr>
            <w:r>
              <w:t>nickname, phone</w:t>
            </w:r>
          </w:p>
        </w:tc>
      </w:tr>
      <w:tr w14:paraId="2832B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BDAB1D">
            <w:pPr>
              <w:spacing w:after="0" w:line="240" w:lineRule="auto"/>
            </w:pPr>
            <w:r>
              <w:t>text</w:t>
            </w:r>
          </w:p>
        </w:tc>
        <w:tc>
          <w:tcPr>
            <w:tcW w:w="2880" w:type="dxa"/>
          </w:tcPr>
          <w:p w14:paraId="32581F49">
            <w:pPr>
              <w:spacing w:after="0" w:line="240" w:lineRule="auto"/>
            </w:pPr>
            <w:r>
              <w:t>长文本</w:t>
            </w:r>
          </w:p>
        </w:tc>
        <w:tc>
          <w:tcPr>
            <w:tcW w:w="2880" w:type="dxa"/>
          </w:tcPr>
          <w:p w14:paraId="3044025E">
            <w:pPr>
              <w:spacing w:after="0" w:line="240" w:lineRule="auto"/>
            </w:pPr>
            <w:r>
              <w:t>content, description</w:t>
            </w:r>
          </w:p>
        </w:tc>
      </w:tr>
      <w:tr w14:paraId="487A3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DF4326">
            <w:pPr>
              <w:spacing w:after="0" w:line="240" w:lineRule="auto"/>
            </w:pPr>
            <w:r>
              <w:t>json</w:t>
            </w:r>
          </w:p>
        </w:tc>
        <w:tc>
          <w:tcPr>
            <w:tcW w:w="2880" w:type="dxa"/>
          </w:tcPr>
          <w:p w14:paraId="6EBF8B33">
            <w:pPr>
              <w:spacing w:after="0" w:line="240" w:lineRule="auto"/>
            </w:pPr>
            <w:r>
              <w:t>结构化数据</w:t>
            </w:r>
          </w:p>
        </w:tc>
        <w:tc>
          <w:tcPr>
            <w:tcW w:w="2880" w:type="dxa"/>
          </w:tcPr>
          <w:p w14:paraId="3D6F180A">
            <w:pPr>
              <w:spacing w:after="0" w:line="240" w:lineRule="auto"/>
            </w:pPr>
            <w:r>
              <w:t>images, specs, allergies</w:t>
            </w:r>
          </w:p>
        </w:tc>
      </w:tr>
      <w:tr w14:paraId="09A4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C7AF1E">
            <w:pPr>
              <w:spacing w:after="0" w:line="240" w:lineRule="auto"/>
            </w:pPr>
            <w:r>
              <w:t>decimal</w:t>
            </w:r>
          </w:p>
        </w:tc>
        <w:tc>
          <w:tcPr>
            <w:tcW w:w="2880" w:type="dxa"/>
          </w:tcPr>
          <w:p w14:paraId="6D1B48D2">
            <w:pPr>
              <w:spacing w:after="0" w:line="240" w:lineRule="auto"/>
            </w:pPr>
            <w:r>
              <w:t>金额、精确数值</w:t>
            </w:r>
          </w:p>
        </w:tc>
        <w:tc>
          <w:tcPr>
            <w:tcW w:w="2880" w:type="dxa"/>
          </w:tcPr>
          <w:p w14:paraId="676DAD8F">
            <w:pPr>
              <w:spacing w:after="0" w:line="240" w:lineRule="auto"/>
            </w:pPr>
            <w:r>
              <w:t>price, weight, bmi</w:t>
            </w:r>
          </w:p>
        </w:tc>
      </w:tr>
      <w:tr w14:paraId="7013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A7279B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3A0116BF">
            <w:pPr>
              <w:spacing w:after="0" w:line="240" w:lineRule="auto"/>
            </w:pPr>
            <w:r>
              <w:t>整数</w:t>
            </w:r>
          </w:p>
        </w:tc>
        <w:tc>
          <w:tcPr>
            <w:tcW w:w="2880" w:type="dxa"/>
          </w:tcPr>
          <w:p w14:paraId="0329BB7C">
            <w:pPr>
              <w:spacing w:after="0" w:line="240" w:lineRule="auto"/>
            </w:pPr>
            <w:r>
              <w:t>calories, count</w:t>
            </w:r>
          </w:p>
        </w:tc>
      </w:tr>
      <w:tr w14:paraId="6667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FC2B71">
            <w:pPr>
              <w:spacing w:after="0" w:line="240" w:lineRule="auto"/>
            </w:pPr>
            <w:r>
              <w:t>tinyint</w:t>
            </w:r>
          </w:p>
        </w:tc>
        <w:tc>
          <w:tcPr>
            <w:tcW w:w="2880" w:type="dxa"/>
          </w:tcPr>
          <w:p w14:paraId="148885FC">
            <w:pPr>
              <w:spacing w:after="0" w:line="240" w:lineRule="auto"/>
            </w:pPr>
            <w:r>
              <w:t>小整数、布尔值</w:t>
            </w:r>
          </w:p>
        </w:tc>
        <w:tc>
          <w:tcPr>
            <w:tcW w:w="2880" w:type="dxa"/>
          </w:tcPr>
          <w:p w14:paraId="5CB85E3A">
            <w:pPr>
              <w:spacing w:after="0" w:line="240" w:lineRule="auto"/>
            </w:pPr>
            <w:r>
              <w:t>status, is_default</w:t>
            </w:r>
          </w:p>
        </w:tc>
      </w:tr>
      <w:tr w14:paraId="37B7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37D338">
            <w:pPr>
              <w:spacing w:after="0" w:line="240" w:lineRule="auto"/>
            </w:pPr>
            <w:r>
              <w:t>enum</w:t>
            </w:r>
          </w:p>
        </w:tc>
        <w:tc>
          <w:tcPr>
            <w:tcW w:w="2880" w:type="dxa"/>
          </w:tcPr>
          <w:p w14:paraId="25081A8B">
            <w:pPr>
              <w:spacing w:after="0" w:line="240" w:lineRule="auto"/>
            </w:pPr>
            <w:r>
              <w:t>枚举值</w:t>
            </w:r>
          </w:p>
        </w:tc>
        <w:tc>
          <w:tcPr>
            <w:tcW w:w="2880" w:type="dxa"/>
          </w:tcPr>
          <w:p w14:paraId="00B8E1B2">
            <w:pPr>
              <w:spacing w:after="0" w:line="240" w:lineRule="auto"/>
            </w:pPr>
            <w:r>
              <w:t>gender, meal_type, status</w:t>
            </w:r>
          </w:p>
        </w:tc>
      </w:tr>
      <w:tr w14:paraId="0CF7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3DE1D4">
            <w:pPr>
              <w:spacing w:after="0" w:line="240" w:lineRule="auto"/>
            </w:pPr>
            <w:r>
              <w:t>datetime</w:t>
            </w:r>
          </w:p>
        </w:tc>
        <w:tc>
          <w:tcPr>
            <w:tcW w:w="2880" w:type="dxa"/>
          </w:tcPr>
          <w:p w14:paraId="7E314C45">
            <w:pPr>
              <w:spacing w:after="0" w:line="240" w:lineRule="auto"/>
            </w:pPr>
            <w:r>
              <w:t>日期时间</w:t>
            </w:r>
          </w:p>
        </w:tc>
        <w:tc>
          <w:tcPr>
            <w:tcW w:w="2880" w:type="dxa"/>
          </w:tcPr>
          <w:p w14:paraId="39D08F55">
            <w:pPr>
              <w:spacing w:after="0" w:line="240" w:lineRule="auto"/>
            </w:pPr>
            <w:r>
              <w:t>created_at, updated_at</w:t>
            </w:r>
          </w:p>
        </w:tc>
      </w:tr>
      <w:tr w14:paraId="2196C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5BE55E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3E175647">
            <w:pPr>
              <w:spacing w:after="0" w:line="240" w:lineRule="auto"/>
            </w:pPr>
            <w:r>
              <w:t>日期</w:t>
            </w:r>
          </w:p>
        </w:tc>
        <w:tc>
          <w:tcPr>
            <w:tcW w:w="2880" w:type="dxa"/>
          </w:tcPr>
          <w:p w14:paraId="5E6CC062">
            <w:pPr>
              <w:spacing w:after="0" w:line="240" w:lineRule="auto"/>
            </w:pPr>
            <w:r>
              <w:t>birthday, record_date</w:t>
            </w:r>
          </w:p>
        </w:tc>
      </w:tr>
    </w:tbl>
    <w:p w14:paraId="4151D872">
      <w:pPr>
        <w:pStyle w:val="4"/>
      </w:pPr>
      <w:r>
        <w:t>5.2 JSON字段使用说明</w:t>
      </w:r>
    </w:p>
    <w:p w14:paraId="2D0A4B88">
      <w:r>
        <w:t>系统在多处使用JSON类型存储结构化数据，主要包括：\n• 商品图片列表、规格信息\n• 用户健康档案中的运动偏好、慢性病列表、过敏原列表\n• 动态/帖子的图片列表\n• 健康筛查的问卷数据、风险标签\n• 运动记录的GPS轨迹数据\n• 管理员权限配置\n\nJSON类型的优势：\n• 灵活存储复杂数据结构\n• 无需额外建表\n• MySQL 8.0对JSON有良好支持\n• 可进行JSON路径查询</w:t>
      </w:r>
    </w:p>
    <w:p w14:paraId="4E55484A">
      <w:r>
        <w:br w:type="page"/>
      </w:r>
    </w:p>
    <w:p w14:paraId="6239CDAB">
      <w:pPr>
        <w:pStyle w:val="3"/>
      </w:pPr>
      <w:r>
        <w:t>六、设计原则与特点</w:t>
      </w:r>
    </w:p>
    <w:p w14:paraId="688315E3">
      <w:pPr>
        <w:pStyle w:val="4"/>
      </w:pPr>
      <w:r>
        <w:t>6.1 设计原则</w:t>
      </w:r>
    </w:p>
    <w:p w14:paraId="3F106AFA">
      <w:r>
        <w:t>1. 规范化设计：遵循第三范式，减少数据冗余\n2. 适度反范式：在需要提高查询性能的场景（如计数字段）采用适度冗余\n3. 统一命名：所有表名使用复数形式，字段名使用下划线命名法\n4. 时间戳：所有表都包含 created_at 和 updated_at（如需要）\n5. 软删除：重要数据表使用 status 字段实现软删除，而非物理删除\n6. 逻辑外键：不使用物理外键约束，在应用层保证数据一致性</w:t>
      </w:r>
    </w:p>
    <w:p w14:paraId="02522969">
      <w:pPr>
        <w:pStyle w:val="4"/>
      </w:pPr>
      <w:r>
        <w:t>6.2 设计特点</w:t>
      </w:r>
    </w:p>
    <w:p w14:paraId="2049E2AE">
      <w:r>
        <w:t>1. 完整的用户健康管理体系\n   • 健康筛查与风险评估\n   • 运动记录与目标管理\n   • 膳食记录与营养分析\n   • AI辅助建议</w:t>
      </w:r>
    </w:p>
    <w:p w14:paraId="15D525EC">
      <w:r>
        <w:t>2. 完善的积分激励机制\n   • 双积分系统（运动积分、饮食积分）\n   • 签到打卡奖励\n   • 每日任务系统</w:t>
      </w:r>
    </w:p>
    <w:p w14:paraId="250A040D">
      <w:r>
        <w:t>3. 丰富的社区互动功能\n   • 动态发布与互动\n   • 评论与点赞\n   • 用户关注\n   • 话题讨论</w:t>
      </w:r>
    </w:p>
    <w:p w14:paraId="6DD25D0A">
      <w:r>
        <w:t>4. 完整的电商功能\n   • 商品分类管理\n   • 购物车\n   • 订单流程\n   • 优惠券系统\n   • 商品评价</w:t>
      </w:r>
    </w:p>
    <w:p w14:paraId="4993663B">
      <w:r>
        <w:br w:type="page"/>
      </w:r>
    </w:p>
    <w:p w14:paraId="51C69FFD">
      <w:pPr>
        <w:pStyle w:val="3"/>
      </w:pPr>
      <w:r>
        <w:t>八、附录</w:t>
      </w:r>
    </w:p>
    <w:p w14:paraId="40532846">
      <w:pPr>
        <w:pStyle w:val="4"/>
      </w:pPr>
      <w:r>
        <w:t>8.1 完整表清单（41张表）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49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50B4C1">
            <w:pPr>
              <w:spacing w:after="0" w:line="240" w:lineRule="auto"/>
            </w:pPr>
            <w:r>
              <w:t>序号</w:t>
            </w:r>
          </w:p>
        </w:tc>
        <w:tc>
          <w:tcPr>
            <w:tcW w:w="2880" w:type="dxa"/>
          </w:tcPr>
          <w:p w14:paraId="207BC005">
            <w:pPr>
              <w:spacing w:after="0" w:line="240" w:lineRule="auto"/>
            </w:pPr>
            <w:r>
              <w:t>表名</w:t>
            </w:r>
          </w:p>
        </w:tc>
        <w:tc>
          <w:tcPr>
            <w:tcW w:w="2880" w:type="dxa"/>
          </w:tcPr>
          <w:p w14:paraId="01C46C9D">
            <w:pPr>
              <w:spacing w:after="0" w:line="240" w:lineRule="auto"/>
            </w:pPr>
            <w:r>
              <w:t>表说明</w:t>
            </w:r>
          </w:p>
        </w:tc>
      </w:tr>
      <w:tr w14:paraId="0D08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1A45F5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2BB24379">
            <w:pPr>
              <w:spacing w:after="0" w:line="240" w:lineRule="auto"/>
            </w:pPr>
            <w:r>
              <w:t>users</w:t>
            </w:r>
          </w:p>
        </w:tc>
        <w:tc>
          <w:tcPr>
            <w:tcW w:w="2880" w:type="dxa"/>
          </w:tcPr>
          <w:p w14:paraId="64D2C9BC">
            <w:pPr>
              <w:spacing w:after="0" w:line="240" w:lineRule="auto"/>
            </w:pPr>
            <w:r>
              <w:t>用户表</w:t>
            </w:r>
          </w:p>
        </w:tc>
      </w:tr>
      <w:tr w14:paraId="764FC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73468D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2464A234">
            <w:pPr>
              <w:spacing w:after="0" w:line="240" w:lineRule="auto"/>
            </w:pPr>
            <w:r>
              <w:t>user_health_profiles</w:t>
            </w:r>
          </w:p>
        </w:tc>
        <w:tc>
          <w:tcPr>
            <w:tcW w:w="2880" w:type="dxa"/>
          </w:tcPr>
          <w:p w14:paraId="794826B1">
            <w:pPr>
              <w:spacing w:after="0" w:line="240" w:lineRule="auto"/>
            </w:pPr>
            <w:r>
              <w:t>用户健康档案表</w:t>
            </w:r>
          </w:p>
        </w:tc>
      </w:tr>
      <w:tr w14:paraId="45FEA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FC26BD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026EC52A">
            <w:pPr>
              <w:spacing w:after="0" w:line="240" w:lineRule="auto"/>
            </w:pPr>
            <w:r>
              <w:t>user_addresses</w:t>
            </w:r>
          </w:p>
        </w:tc>
        <w:tc>
          <w:tcPr>
            <w:tcW w:w="2880" w:type="dxa"/>
          </w:tcPr>
          <w:p w14:paraId="2C4F23F7">
            <w:pPr>
              <w:spacing w:after="0" w:line="240" w:lineRule="auto"/>
            </w:pPr>
            <w:r>
              <w:t>用户收货地址表</w:t>
            </w:r>
          </w:p>
        </w:tc>
      </w:tr>
      <w:tr w14:paraId="22C65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E249C7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122946A6">
            <w:pPr>
              <w:spacing w:after="0" w:line="240" w:lineRule="auto"/>
            </w:pPr>
            <w:r>
              <w:t>user_settings</w:t>
            </w:r>
          </w:p>
        </w:tc>
        <w:tc>
          <w:tcPr>
            <w:tcW w:w="2880" w:type="dxa"/>
          </w:tcPr>
          <w:p w14:paraId="7D8F7FF9">
            <w:pPr>
              <w:spacing w:after="0" w:line="240" w:lineRule="auto"/>
            </w:pPr>
            <w:r>
              <w:t>用户设置表</w:t>
            </w:r>
          </w:p>
        </w:tc>
      </w:tr>
      <w:tr w14:paraId="3526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20B47C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15C9A9C3">
            <w:pPr>
              <w:spacing w:after="0" w:line="240" w:lineRule="auto"/>
            </w:pPr>
            <w:r>
              <w:t>user_follows</w:t>
            </w:r>
          </w:p>
        </w:tc>
        <w:tc>
          <w:tcPr>
            <w:tcW w:w="2880" w:type="dxa"/>
          </w:tcPr>
          <w:p w14:paraId="44EDADED">
            <w:pPr>
              <w:spacing w:after="0" w:line="240" w:lineRule="auto"/>
            </w:pPr>
            <w:r>
              <w:t>用户关注表</w:t>
            </w:r>
          </w:p>
        </w:tc>
      </w:tr>
      <w:tr w14:paraId="7BEE2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0CD73E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7E3CC433">
            <w:pPr>
              <w:spacing w:after="0" w:line="240" w:lineRule="auto"/>
            </w:pPr>
            <w:r>
              <w:t>user_feedbacks</w:t>
            </w:r>
          </w:p>
        </w:tc>
        <w:tc>
          <w:tcPr>
            <w:tcW w:w="2880" w:type="dxa"/>
          </w:tcPr>
          <w:p w14:paraId="5939A91E">
            <w:pPr>
              <w:spacing w:after="0" w:line="240" w:lineRule="auto"/>
            </w:pPr>
            <w:r>
              <w:t>用户反馈表</w:t>
            </w:r>
          </w:p>
        </w:tc>
      </w:tr>
      <w:tr w14:paraId="3CEF3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6942D6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513469C4">
            <w:pPr>
              <w:spacing w:after="0" w:line="240" w:lineRule="auto"/>
            </w:pPr>
            <w:r>
              <w:t>health_screenings</w:t>
            </w:r>
          </w:p>
        </w:tc>
        <w:tc>
          <w:tcPr>
            <w:tcW w:w="2880" w:type="dxa"/>
          </w:tcPr>
          <w:p w14:paraId="4BE5AEF5">
            <w:pPr>
              <w:spacing w:after="0" w:line="240" w:lineRule="auto"/>
            </w:pPr>
            <w:r>
              <w:t>健康筛查记录表</w:t>
            </w:r>
          </w:p>
        </w:tc>
      </w:tr>
      <w:tr w14:paraId="276D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400A45">
            <w:pPr>
              <w:spacing w:after="0" w:line="240" w:lineRule="auto"/>
            </w:pPr>
            <w:r>
              <w:t>8</w:t>
            </w:r>
          </w:p>
        </w:tc>
        <w:tc>
          <w:tcPr>
            <w:tcW w:w="2880" w:type="dxa"/>
          </w:tcPr>
          <w:p w14:paraId="4AB4CD63">
            <w:pPr>
              <w:spacing w:after="0" w:line="240" w:lineRule="auto"/>
            </w:pPr>
            <w:r>
              <w:t>health_reminders</w:t>
            </w:r>
          </w:p>
        </w:tc>
        <w:tc>
          <w:tcPr>
            <w:tcW w:w="2880" w:type="dxa"/>
          </w:tcPr>
          <w:p w14:paraId="7AEC23D2">
            <w:pPr>
              <w:spacing w:after="0" w:line="240" w:lineRule="auto"/>
            </w:pPr>
            <w:r>
              <w:t>健康提醒表</w:t>
            </w:r>
          </w:p>
        </w:tc>
      </w:tr>
      <w:tr w14:paraId="0CD9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E652A4">
            <w:pPr>
              <w:spacing w:after="0" w:line="240" w:lineRule="auto"/>
            </w:pPr>
            <w:r>
              <w:t>9</w:t>
            </w:r>
          </w:p>
        </w:tc>
        <w:tc>
          <w:tcPr>
            <w:tcW w:w="2880" w:type="dxa"/>
          </w:tcPr>
          <w:p w14:paraId="0369136E">
            <w:pPr>
              <w:spacing w:after="0" w:line="240" w:lineRule="auto"/>
            </w:pPr>
            <w:r>
              <w:t>sport_records</w:t>
            </w:r>
          </w:p>
        </w:tc>
        <w:tc>
          <w:tcPr>
            <w:tcW w:w="2880" w:type="dxa"/>
          </w:tcPr>
          <w:p w14:paraId="7848EE92">
            <w:pPr>
              <w:spacing w:after="0" w:line="240" w:lineRule="auto"/>
            </w:pPr>
            <w:r>
              <w:t>运动记录表</w:t>
            </w:r>
          </w:p>
        </w:tc>
      </w:tr>
      <w:tr w14:paraId="64331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54F61C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74FCC506">
            <w:pPr>
              <w:spacing w:after="0" w:line="240" w:lineRule="auto"/>
            </w:pPr>
            <w:r>
              <w:t>sport_goals</w:t>
            </w:r>
          </w:p>
        </w:tc>
        <w:tc>
          <w:tcPr>
            <w:tcW w:w="2880" w:type="dxa"/>
          </w:tcPr>
          <w:p w14:paraId="4DCF8EED">
            <w:pPr>
              <w:spacing w:after="0" w:line="240" w:lineRule="auto"/>
            </w:pPr>
            <w:r>
              <w:t>运动目标表</w:t>
            </w:r>
          </w:p>
        </w:tc>
      </w:tr>
      <w:tr w14:paraId="6219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C44539">
            <w:pPr>
              <w:spacing w:after="0" w:line="240" w:lineRule="auto"/>
            </w:pPr>
            <w:r>
              <w:t>11</w:t>
            </w:r>
          </w:p>
        </w:tc>
        <w:tc>
          <w:tcPr>
            <w:tcW w:w="2880" w:type="dxa"/>
          </w:tcPr>
          <w:p w14:paraId="491B41DD">
            <w:pPr>
              <w:spacing w:after="0" w:line="240" w:lineRule="auto"/>
            </w:pPr>
            <w:r>
              <w:t>courses</w:t>
            </w:r>
          </w:p>
        </w:tc>
        <w:tc>
          <w:tcPr>
            <w:tcW w:w="2880" w:type="dxa"/>
          </w:tcPr>
          <w:p w14:paraId="5CF8A6D1">
            <w:pPr>
              <w:spacing w:after="0" w:line="240" w:lineRule="auto"/>
            </w:pPr>
            <w:r>
              <w:t>运动课程表</w:t>
            </w:r>
          </w:p>
        </w:tc>
      </w:tr>
      <w:tr w14:paraId="2418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328EF6">
            <w:pPr>
              <w:spacing w:after="0" w:line="240" w:lineRule="auto"/>
            </w:pPr>
            <w:r>
              <w:t>12</w:t>
            </w:r>
          </w:p>
        </w:tc>
        <w:tc>
          <w:tcPr>
            <w:tcW w:w="2880" w:type="dxa"/>
          </w:tcPr>
          <w:p w14:paraId="1FF8DBBD">
            <w:pPr>
              <w:spacing w:after="0" w:line="240" w:lineRule="auto"/>
            </w:pPr>
            <w:r>
              <w:t>user_course_collects</w:t>
            </w:r>
          </w:p>
        </w:tc>
        <w:tc>
          <w:tcPr>
            <w:tcW w:w="2880" w:type="dxa"/>
          </w:tcPr>
          <w:p w14:paraId="2C29897D">
            <w:pPr>
              <w:spacing w:after="0" w:line="240" w:lineRule="auto"/>
            </w:pPr>
            <w:r>
              <w:t>用户收藏课程表</w:t>
            </w:r>
          </w:p>
        </w:tc>
      </w:tr>
      <w:tr w14:paraId="0CE9C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1B4131">
            <w:pPr>
              <w:spacing w:after="0" w:line="240" w:lineRule="auto"/>
            </w:pPr>
            <w:r>
              <w:t>13</w:t>
            </w:r>
          </w:p>
        </w:tc>
        <w:tc>
          <w:tcPr>
            <w:tcW w:w="2880" w:type="dxa"/>
          </w:tcPr>
          <w:p w14:paraId="4FD1FFBD">
            <w:pPr>
              <w:spacing w:after="0" w:line="240" w:lineRule="auto"/>
            </w:pPr>
            <w:r>
              <w:t>food_records</w:t>
            </w:r>
          </w:p>
        </w:tc>
        <w:tc>
          <w:tcPr>
            <w:tcW w:w="2880" w:type="dxa"/>
          </w:tcPr>
          <w:p w14:paraId="10FC07B3">
            <w:pPr>
              <w:spacing w:after="0" w:line="240" w:lineRule="auto"/>
            </w:pPr>
            <w:r>
              <w:t>膳食记录表</w:t>
            </w:r>
          </w:p>
        </w:tc>
      </w:tr>
      <w:tr w14:paraId="0636F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765B19">
            <w:pPr>
              <w:spacing w:after="0" w:line="240" w:lineRule="auto"/>
            </w:pPr>
            <w:r>
              <w:t>14</w:t>
            </w:r>
          </w:p>
        </w:tc>
        <w:tc>
          <w:tcPr>
            <w:tcW w:w="2880" w:type="dxa"/>
          </w:tcPr>
          <w:p w14:paraId="423B552C">
            <w:pPr>
              <w:spacing w:after="0" w:line="240" w:lineRule="auto"/>
            </w:pPr>
            <w:r>
              <w:t>food_library</w:t>
            </w:r>
          </w:p>
        </w:tc>
        <w:tc>
          <w:tcPr>
            <w:tcW w:w="2880" w:type="dxa"/>
          </w:tcPr>
          <w:p w14:paraId="561B6993">
            <w:pPr>
              <w:spacing w:after="0" w:line="240" w:lineRule="auto"/>
            </w:pPr>
            <w:r>
              <w:t>食物库表</w:t>
            </w:r>
          </w:p>
        </w:tc>
      </w:tr>
      <w:tr w14:paraId="3B3C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3092C2">
            <w:pPr>
              <w:spacing w:after="0" w:line="240" w:lineRule="auto"/>
            </w:pPr>
            <w:r>
              <w:t>15</w:t>
            </w:r>
          </w:p>
        </w:tc>
        <w:tc>
          <w:tcPr>
            <w:tcW w:w="2880" w:type="dxa"/>
          </w:tcPr>
          <w:p w14:paraId="1A34ACD6">
            <w:pPr>
              <w:spacing w:after="0" w:line="240" w:lineRule="auto"/>
            </w:pPr>
            <w:r>
              <w:t>products</w:t>
            </w:r>
          </w:p>
        </w:tc>
        <w:tc>
          <w:tcPr>
            <w:tcW w:w="2880" w:type="dxa"/>
          </w:tcPr>
          <w:p w14:paraId="7AE0705B">
            <w:pPr>
              <w:spacing w:after="0" w:line="240" w:lineRule="auto"/>
            </w:pPr>
            <w:r>
              <w:t>商品表</w:t>
            </w:r>
          </w:p>
        </w:tc>
      </w:tr>
      <w:tr w14:paraId="0A47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0B204E">
            <w:pPr>
              <w:spacing w:after="0" w:line="240" w:lineRule="auto"/>
            </w:pPr>
            <w:r>
              <w:t>16</w:t>
            </w:r>
          </w:p>
        </w:tc>
        <w:tc>
          <w:tcPr>
            <w:tcW w:w="2880" w:type="dxa"/>
          </w:tcPr>
          <w:p w14:paraId="2EE3F323">
            <w:pPr>
              <w:spacing w:after="0" w:line="240" w:lineRule="auto"/>
            </w:pPr>
            <w:r>
              <w:t>product_categories</w:t>
            </w:r>
          </w:p>
        </w:tc>
        <w:tc>
          <w:tcPr>
            <w:tcW w:w="2880" w:type="dxa"/>
          </w:tcPr>
          <w:p w14:paraId="1ADB1308">
            <w:pPr>
              <w:spacing w:after="0" w:line="240" w:lineRule="auto"/>
            </w:pPr>
            <w:r>
              <w:t>商品分类表</w:t>
            </w:r>
          </w:p>
        </w:tc>
      </w:tr>
      <w:tr w14:paraId="77EA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F1DCE9">
            <w:pPr>
              <w:spacing w:after="0" w:line="240" w:lineRule="auto"/>
            </w:pPr>
            <w:r>
              <w:t>17</w:t>
            </w:r>
          </w:p>
        </w:tc>
        <w:tc>
          <w:tcPr>
            <w:tcW w:w="2880" w:type="dxa"/>
          </w:tcPr>
          <w:p w14:paraId="55002A38">
            <w:pPr>
              <w:spacing w:after="0" w:line="240" w:lineRule="auto"/>
            </w:pPr>
            <w:r>
              <w:t>product_reviews</w:t>
            </w:r>
          </w:p>
        </w:tc>
        <w:tc>
          <w:tcPr>
            <w:tcW w:w="2880" w:type="dxa"/>
          </w:tcPr>
          <w:p w14:paraId="3293E97B">
            <w:pPr>
              <w:spacing w:after="0" w:line="240" w:lineRule="auto"/>
            </w:pPr>
            <w:r>
              <w:t>商品评价表</w:t>
            </w:r>
          </w:p>
        </w:tc>
      </w:tr>
      <w:tr w14:paraId="2DF32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05C61">
            <w:pPr>
              <w:spacing w:after="0" w:line="240" w:lineRule="auto"/>
            </w:pPr>
            <w:r>
              <w:t>18</w:t>
            </w:r>
          </w:p>
        </w:tc>
        <w:tc>
          <w:tcPr>
            <w:tcW w:w="2880" w:type="dxa"/>
          </w:tcPr>
          <w:p w14:paraId="5D189259">
            <w:pPr>
              <w:spacing w:after="0" w:line="240" w:lineRule="auto"/>
            </w:pPr>
            <w:r>
              <w:t>product_collects</w:t>
            </w:r>
          </w:p>
        </w:tc>
        <w:tc>
          <w:tcPr>
            <w:tcW w:w="2880" w:type="dxa"/>
          </w:tcPr>
          <w:p w14:paraId="76D1B25A">
            <w:pPr>
              <w:spacing w:after="0" w:line="240" w:lineRule="auto"/>
            </w:pPr>
            <w:r>
              <w:t>商品收藏表</w:t>
            </w:r>
          </w:p>
        </w:tc>
      </w:tr>
      <w:tr w14:paraId="70D6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A6E8B6">
            <w:pPr>
              <w:spacing w:after="0" w:line="240" w:lineRule="auto"/>
            </w:pPr>
            <w:r>
              <w:t>19</w:t>
            </w:r>
          </w:p>
        </w:tc>
        <w:tc>
          <w:tcPr>
            <w:tcW w:w="2880" w:type="dxa"/>
          </w:tcPr>
          <w:p w14:paraId="1864D872">
            <w:pPr>
              <w:spacing w:after="0" w:line="240" w:lineRule="auto"/>
            </w:pPr>
            <w:r>
              <w:t>carts</w:t>
            </w:r>
          </w:p>
        </w:tc>
        <w:tc>
          <w:tcPr>
            <w:tcW w:w="2880" w:type="dxa"/>
          </w:tcPr>
          <w:p w14:paraId="40EE5DC7">
            <w:pPr>
              <w:spacing w:after="0" w:line="240" w:lineRule="auto"/>
            </w:pPr>
            <w:r>
              <w:t>购物车表</w:t>
            </w:r>
          </w:p>
        </w:tc>
      </w:tr>
      <w:tr w14:paraId="6CBC7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B8A6F1">
            <w:pPr>
              <w:spacing w:after="0" w:line="240" w:lineRule="auto"/>
            </w:pPr>
            <w:r>
              <w:t>20</w:t>
            </w:r>
          </w:p>
        </w:tc>
        <w:tc>
          <w:tcPr>
            <w:tcW w:w="2880" w:type="dxa"/>
          </w:tcPr>
          <w:p w14:paraId="7BEEB908">
            <w:pPr>
              <w:spacing w:after="0" w:line="240" w:lineRule="auto"/>
            </w:pPr>
            <w:r>
              <w:t>orders</w:t>
            </w:r>
          </w:p>
        </w:tc>
        <w:tc>
          <w:tcPr>
            <w:tcW w:w="2880" w:type="dxa"/>
          </w:tcPr>
          <w:p w14:paraId="1177E360">
            <w:pPr>
              <w:spacing w:after="0" w:line="240" w:lineRule="auto"/>
            </w:pPr>
            <w:r>
              <w:t>订单表</w:t>
            </w:r>
          </w:p>
        </w:tc>
      </w:tr>
      <w:tr w14:paraId="3F4F6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6F90E7">
            <w:pPr>
              <w:spacing w:after="0" w:line="240" w:lineRule="auto"/>
            </w:pPr>
            <w:r>
              <w:t>21</w:t>
            </w:r>
          </w:p>
        </w:tc>
        <w:tc>
          <w:tcPr>
            <w:tcW w:w="2880" w:type="dxa"/>
          </w:tcPr>
          <w:p w14:paraId="5D7FF9D9">
            <w:pPr>
              <w:spacing w:after="0" w:line="240" w:lineRule="auto"/>
            </w:pPr>
            <w:r>
              <w:t>order_items</w:t>
            </w:r>
          </w:p>
        </w:tc>
        <w:tc>
          <w:tcPr>
            <w:tcW w:w="2880" w:type="dxa"/>
          </w:tcPr>
          <w:p w14:paraId="6CA34A04">
            <w:pPr>
              <w:spacing w:after="0" w:line="240" w:lineRule="auto"/>
            </w:pPr>
            <w:r>
              <w:t>订单明细表</w:t>
            </w:r>
          </w:p>
        </w:tc>
      </w:tr>
      <w:tr w14:paraId="588E9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808A5C">
            <w:pPr>
              <w:spacing w:after="0" w:line="240" w:lineRule="auto"/>
            </w:pPr>
            <w:r>
              <w:t>22</w:t>
            </w:r>
          </w:p>
        </w:tc>
        <w:tc>
          <w:tcPr>
            <w:tcW w:w="2880" w:type="dxa"/>
          </w:tcPr>
          <w:p w14:paraId="04A928D4">
            <w:pPr>
              <w:spacing w:after="0" w:line="240" w:lineRule="auto"/>
            </w:pPr>
            <w:r>
              <w:t>coupons</w:t>
            </w:r>
          </w:p>
        </w:tc>
        <w:tc>
          <w:tcPr>
            <w:tcW w:w="2880" w:type="dxa"/>
          </w:tcPr>
          <w:p w14:paraId="46BABFAE">
            <w:pPr>
              <w:spacing w:after="0" w:line="240" w:lineRule="auto"/>
            </w:pPr>
            <w:r>
              <w:t>优惠券表</w:t>
            </w:r>
          </w:p>
        </w:tc>
      </w:tr>
      <w:tr w14:paraId="457A9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FCE811">
            <w:pPr>
              <w:spacing w:after="0" w:line="240" w:lineRule="auto"/>
            </w:pPr>
            <w:r>
              <w:t>23</w:t>
            </w:r>
          </w:p>
        </w:tc>
        <w:tc>
          <w:tcPr>
            <w:tcW w:w="2880" w:type="dxa"/>
          </w:tcPr>
          <w:p w14:paraId="1BA2D4C4">
            <w:pPr>
              <w:spacing w:after="0" w:line="240" w:lineRule="auto"/>
            </w:pPr>
            <w:r>
              <w:t>user_coupons</w:t>
            </w:r>
          </w:p>
        </w:tc>
        <w:tc>
          <w:tcPr>
            <w:tcW w:w="2880" w:type="dxa"/>
          </w:tcPr>
          <w:p w14:paraId="0515CF14">
            <w:pPr>
              <w:spacing w:after="0" w:line="240" w:lineRule="auto"/>
            </w:pPr>
            <w:r>
              <w:t>用户优惠券表</w:t>
            </w:r>
          </w:p>
        </w:tc>
      </w:tr>
      <w:tr w14:paraId="123DF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CF84A6">
            <w:pPr>
              <w:spacing w:after="0" w:line="240" w:lineRule="auto"/>
            </w:pPr>
            <w:r>
              <w:t>24</w:t>
            </w:r>
          </w:p>
        </w:tc>
        <w:tc>
          <w:tcPr>
            <w:tcW w:w="2880" w:type="dxa"/>
          </w:tcPr>
          <w:p w14:paraId="3BB73FD1">
            <w:pPr>
              <w:spacing w:after="0" w:line="240" w:lineRule="auto"/>
            </w:pPr>
            <w:r>
              <w:t>posts</w:t>
            </w:r>
          </w:p>
        </w:tc>
        <w:tc>
          <w:tcPr>
            <w:tcW w:w="2880" w:type="dxa"/>
          </w:tcPr>
          <w:p w14:paraId="4C0E93BE">
            <w:pPr>
              <w:spacing w:after="0" w:line="240" w:lineRule="auto"/>
            </w:pPr>
            <w:r>
              <w:t>动态/帖子表</w:t>
            </w:r>
          </w:p>
        </w:tc>
      </w:tr>
      <w:tr w14:paraId="79970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130D31">
            <w:pPr>
              <w:spacing w:after="0" w:line="240" w:lineRule="auto"/>
            </w:pPr>
            <w:r>
              <w:t>25</w:t>
            </w:r>
          </w:p>
        </w:tc>
        <w:tc>
          <w:tcPr>
            <w:tcW w:w="2880" w:type="dxa"/>
          </w:tcPr>
          <w:p w14:paraId="400B3F3C">
            <w:pPr>
              <w:spacing w:after="0" w:line="240" w:lineRule="auto"/>
            </w:pPr>
            <w:r>
              <w:t>post_comments</w:t>
            </w:r>
          </w:p>
        </w:tc>
        <w:tc>
          <w:tcPr>
            <w:tcW w:w="2880" w:type="dxa"/>
          </w:tcPr>
          <w:p w14:paraId="65DC035E">
            <w:pPr>
              <w:spacing w:after="0" w:line="240" w:lineRule="auto"/>
            </w:pPr>
            <w:r>
              <w:t>动态评论表</w:t>
            </w:r>
          </w:p>
        </w:tc>
      </w:tr>
      <w:tr w14:paraId="553AA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D460DE">
            <w:pPr>
              <w:spacing w:after="0" w:line="240" w:lineRule="auto"/>
            </w:pPr>
            <w:r>
              <w:t>26</w:t>
            </w:r>
          </w:p>
        </w:tc>
        <w:tc>
          <w:tcPr>
            <w:tcW w:w="2880" w:type="dxa"/>
          </w:tcPr>
          <w:p w14:paraId="623CEDD7">
            <w:pPr>
              <w:spacing w:after="0" w:line="240" w:lineRule="auto"/>
            </w:pPr>
            <w:r>
              <w:t>post_likes</w:t>
            </w:r>
          </w:p>
        </w:tc>
        <w:tc>
          <w:tcPr>
            <w:tcW w:w="2880" w:type="dxa"/>
          </w:tcPr>
          <w:p w14:paraId="0E179252">
            <w:pPr>
              <w:spacing w:after="0" w:line="240" w:lineRule="auto"/>
            </w:pPr>
            <w:r>
              <w:t>动态点赞表</w:t>
            </w:r>
          </w:p>
        </w:tc>
      </w:tr>
      <w:tr w14:paraId="787B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C59DF8">
            <w:pPr>
              <w:spacing w:after="0" w:line="240" w:lineRule="auto"/>
            </w:pPr>
            <w:r>
              <w:t>27</w:t>
            </w:r>
          </w:p>
        </w:tc>
        <w:tc>
          <w:tcPr>
            <w:tcW w:w="2880" w:type="dxa"/>
          </w:tcPr>
          <w:p w14:paraId="499C3F5A">
            <w:pPr>
              <w:spacing w:after="0" w:line="240" w:lineRule="auto"/>
            </w:pPr>
            <w:r>
              <w:t>topics</w:t>
            </w:r>
          </w:p>
        </w:tc>
        <w:tc>
          <w:tcPr>
            <w:tcW w:w="2880" w:type="dxa"/>
          </w:tcPr>
          <w:p w14:paraId="47A07137">
            <w:pPr>
              <w:spacing w:after="0" w:line="240" w:lineRule="auto"/>
            </w:pPr>
            <w:r>
              <w:t>话题表</w:t>
            </w:r>
          </w:p>
        </w:tc>
      </w:tr>
      <w:tr w14:paraId="17022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493E7B">
            <w:pPr>
              <w:spacing w:after="0" w:line="240" w:lineRule="auto"/>
            </w:pPr>
            <w:r>
              <w:t>28</w:t>
            </w:r>
          </w:p>
        </w:tc>
        <w:tc>
          <w:tcPr>
            <w:tcW w:w="2880" w:type="dxa"/>
          </w:tcPr>
          <w:p w14:paraId="42146638">
            <w:pPr>
              <w:spacing w:after="0" w:line="240" w:lineRule="auto"/>
            </w:pPr>
            <w:r>
              <w:t>conversations</w:t>
            </w:r>
          </w:p>
        </w:tc>
        <w:tc>
          <w:tcPr>
            <w:tcW w:w="2880" w:type="dxa"/>
          </w:tcPr>
          <w:p w14:paraId="566FD88B">
            <w:pPr>
              <w:spacing w:after="0" w:line="240" w:lineRule="auto"/>
            </w:pPr>
            <w:r>
              <w:t>会话表</w:t>
            </w:r>
          </w:p>
        </w:tc>
      </w:tr>
      <w:tr w14:paraId="7627D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14C302">
            <w:pPr>
              <w:spacing w:after="0" w:line="240" w:lineRule="auto"/>
            </w:pPr>
            <w:r>
              <w:t>29</w:t>
            </w:r>
          </w:p>
        </w:tc>
        <w:tc>
          <w:tcPr>
            <w:tcW w:w="2880" w:type="dxa"/>
          </w:tcPr>
          <w:p w14:paraId="7E6B09E1">
            <w:pPr>
              <w:spacing w:after="0" w:line="240" w:lineRule="auto"/>
            </w:pPr>
            <w:r>
              <w:t>messages</w:t>
            </w:r>
          </w:p>
        </w:tc>
        <w:tc>
          <w:tcPr>
            <w:tcW w:w="2880" w:type="dxa"/>
          </w:tcPr>
          <w:p w14:paraId="5C530A2C">
            <w:pPr>
              <w:spacing w:after="0" w:line="240" w:lineRule="auto"/>
            </w:pPr>
            <w:r>
              <w:t>私信消息表</w:t>
            </w:r>
          </w:p>
        </w:tc>
      </w:tr>
      <w:tr w14:paraId="09FEB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E6D535">
            <w:pPr>
              <w:spacing w:after="0" w:line="240" w:lineRule="auto"/>
            </w:pPr>
            <w:r>
              <w:t>30</w:t>
            </w:r>
          </w:p>
        </w:tc>
        <w:tc>
          <w:tcPr>
            <w:tcW w:w="2880" w:type="dxa"/>
          </w:tcPr>
          <w:p w14:paraId="21EA9F7E">
            <w:pPr>
              <w:spacing w:after="0" w:line="240" w:lineRule="auto"/>
            </w:pPr>
            <w:r>
              <w:t>coin_records</w:t>
            </w:r>
          </w:p>
        </w:tc>
        <w:tc>
          <w:tcPr>
            <w:tcW w:w="2880" w:type="dxa"/>
          </w:tcPr>
          <w:p w14:paraId="5306A1A8">
            <w:pPr>
              <w:spacing w:after="0" w:line="240" w:lineRule="auto"/>
            </w:pPr>
            <w:r>
              <w:t>积分记录表</w:t>
            </w:r>
          </w:p>
        </w:tc>
      </w:tr>
      <w:tr w14:paraId="70722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3C6DEB">
            <w:pPr>
              <w:spacing w:after="0" w:line="240" w:lineRule="auto"/>
            </w:pPr>
            <w:r>
              <w:t>31</w:t>
            </w:r>
          </w:p>
        </w:tc>
        <w:tc>
          <w:tcPr>
            <w:tcW w:w="2880" w:type="dxa"/>
          </w:tcPr>
          <w:p w14:paraId="5D268F60">
            <w:pPr>
              <w:spacing w:after="0" w:line="240" w:lineRule="auto"/>
            </w:pPr>
            <w:r>
              <w:t>checkin_records</w:t>
            </w:r>
          </w:p>
        </w:tc>
        <w:tc>
          <w:tcPr>
            <w:tcW w:w="2880" w:type="dxa"/>
          </w:tcPr>
          <w:p w14:paraId="74BA60B9">
            <w:pPr>
              <w:spacing w:after="0" w:line="240" w:lineRule="auto"/>
            </w:pPr>
            <w:r>
              <w:t>打卡记录表</w:t>
            </w:r>
          </w:p>
        </w:tc>
      </w:tr>
      <w:tr w14:paraId="5568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4D840">
            <w:pPr>
              <w:spacing w:after="0" w:line="240" w:lineRule="auto"/>
            </w:pPr>
            <w:r>
              <w:t>32</w:t>
            </w:r>
          </w:p>
        </w:tc>
        <w:tc>
          <w:tcPr>
            <w:tcW w:w="2880" w:type="dxa"/>
          </w:tcPr>
          <w:p w14:paraId="3526B80D">
            <w:pPr>
              <w:spacing w:after="0" w:line="240" w:lineRule="auto"/>
            </w:pPr>
            <w:r>
              <w:t>daily_tasks</w:t>
            </w:r>
          </w:p>
        </w:tc>
        <w:tc>
          <w:tcPr>
            <w:tcW w:w="2880" w:type="dxa"/>
          </w:tcPr>
          <w:p w14:paraId="25ED96CD">
            <w:pPr>
              <w:spacing w:after="0" w:line="240" w:lineRule="auto"/>
            </w:pPr>
            <w:r>
              <w:t>每日任务配置表</w:t>
            </w:r>
          </w:p>
        </w:tc>
      </w:tr>
      <w:tr w14:paraId="27C95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99E37E">
            <w:pPr>
              <w:spacing w:after="0" w:line="240" w:lineRule="auto"/>
            </w:pPr>
            <w:r>
              <w:t>33</w:t>
            </w:r>
          </w:p>
        </w:tc>
        <w:tc>
          <w:tcPr>
            <w:tcW w:w="2880" w:type="dxa"/>
          </w:tcPr>
          <w:p w14:paraId="5A394039">
            <w:pPr>
              <w:spacing w:after="0" w:line="240" w:lineRule="auto"/>
            </w:pPr>
            <w:r>
              <w:t>user_task_records</w:t>
            </w:r>
          </w:p>
        </w:tc>
        <w:tc>
          <w:tcPr>
            <w:tcW w:w="2880" w:type="dxa"/>
          </w:tcPr>
          <w:p w14:paraId="157BCECE">
            <w:pPr>
              <w:spacing w:after="0" w:line="240" w:lineRule="auto"/>
            </w:pPr>
            <w:r>
              <w:t>用户任务记录表</w:t>
            </w:r>
          </w:p>
        </w:tc>
      </w:tr>
      <w:tr w14:paraId="1ED6E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DB9402">
            <w:pPr>
              <w:spacing w:after="0" w:line="240" w:lineRule="auto"/>
            </w:pPr>
            <w:r>
              <w:t>34</w:t>
            </w:r>
          </w:p>
        </w:tc>
        <w:tc>
          <w:tcPr>
            <w:tcW w:w="2880" w:type="dxa"/>
          </w:tcPr>
          <w:p w14:paraId="1132D3FA">
            <w:pPr>
              <w:spacing w:after="0" w:line="240" w:lineRule="auto"/>
            </w:pPr>
            <w:r>
              <w:t>notifications</w:t>
            </w:r>
          </w:p>
        </w:tc>
        <w:tc>
          <w:tcPr>
            <w:tcW w:w="2880" w:type="dxa"/>
          </w:tcPr>
          <w:p w14:paraId="4D05237C">
            <w:pPr>
              <w:spacing w:after="0" w:line="240" w:lineRule="auto"/>
            </w:pPr>
            <w:r>
              <w:t>通知表</w:t>
            </w:r>
          </w:p>
        </w:tc>
      </w:tr>
      <w:tr w14:paraId="39BF1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040A4F">
            <w:pPr>
              <w:spacing w:after="0" w:line="240" w:lineRule="auto"/>
            </w:pPr>
            <w:r>
              <w:t>35</w:t>
            </w:r>
          </w:p>
        </w:tc>
        <w:tc>
          <w:tcPr>
            <w:tcW w:w="2880" w:type="dxa"/>
          </w:tcPr>
          <w:p w14:paraId="465BDEBE">
            <w:pPr>
              <w:spacing w:after="0" w:line="240" w:lineRule="auto"/>
            </w:pPr>
            <w:r>
              <w:t>ai_chat_records</w:t>
            </w:r>
          </w:p>
        </w:tc>
        <w:tc>
          <w:tcPr>
            <w:tcW w:w="2880" w:type="dxa"/>
          </w:tcPr>
          <w:p w14:paraId="107C7CB1">
            <w:pPr>
              <w:spacing w:after="0" w:line="240" w:lineRule="auto"/>
            </w:pPr>
            <w:r>
              <w:t>AI聊天记录表</w:t>
            </w:r>
          </w:p>
        </w:tc>
      </w:tr>
      <w:tr w14:paraId="374A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A2A664">
            <w:pPr>
              <w:spacing w:after="0" w:line="240" w:lineRule="auto"/>
            </w:pPr>
            <w:r>
              <w:t>36</w:t>
            </w:r>
          </w:p>
        </w:tc>
        <w:tc>
          <w:tcPr>
            <w:tcW w:w="2880" w:type="dxa"/>
          </w:tcPr>
          <w:p w14:paraId="17D2379B">
            <w:pPr>
              <w:spacing w:after="0" w:line="240" w:lineRule="auto"/>
            </w:pPr>
            <w:r>
              <w:t>member_orders</w:t>
            </w:r>
          </w:p>
        </w:tc>
        <w:tc>
          <w:tcPr>
            <w:tcW w:w="2880" w:type="dxa"/>
          </w:tcPr>
          <w:p w14:paraId="73DA6EEE">
            <w:pPr>
              <w:spacing w:after="0" w:line="240" w:lineRule="auto"/>
            </w:pPr>
            <w:r>
              <w:t>会员订单表</w:t>
            </w:r>
          </w:p>
        </w:tc>
      </w:tr>
      <w:tr w14:paraId="68757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7AC364">
            <w:pPr>
              <w:spacing w:after="0" w:line="240" w:lineRule="auto"/>
            </w:pPr>
            <w:r>
              <w:t>37</w:t>
            </w:r>
          </w:p>
        </w:tc>
        <w:tc>
          <w:tcPr>
            <w:tcW w:w="2880" w:type="dxa"/>
          </w:tcPr>
          <w:p w14:paraId="79D3327F">
            <w:pPr>
              <w:spacing w:after="0" w:line="240" w:lineRule="auto"/>
            </w:pPr>
            <w:r>
              <w:t>admins</w:t>
            </w:r>
          </w:p>
        </w:tc>
        <w:tc>
          <w:tcPr>
            <w:tcW w:w="2880" w:type="dxa"/>
          </w:tcPr>
          <w:p w14:paraId="5E3068CE">
            <w:pPr>
              <w:spacing w:after="0" w:line="240" w:lineRule="auto"/>
            </w:pPr>
            <w:r>
              <w:t>管理员表</w:t>
            </w:r>
          </w:p>
        </w:tc>
      </w:tr>
      <w:tr w14:paraId="3E4CC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6636DE">
            <w:pPr>
              <w:spacing w:after="0" w:line="240" w:lineRule="auto"/>
            </w:pPr>
            <w:r>
              <w:t>38</w:t>
            </w:r>
          </w:p>
        </w:tc>
        <w:tc>
          <w:tcPr>
            <w:tcW w:w="2880" w:type="dxa"/>
          </w:tcPr>
          <w:p w14:paraId="22D1F1FC">
            <w:pPr>
              <w:spacing w:after="0" w:line="240" w:lineRule="auto"/>
            </w:pPr>
            <w:r>
              <w:t>admin_logs</w:t>
            </w:r>
          </w:p>
        </w:tc>
        <w:tc>
          <w:tcPr>
            <w:tcW w:w="2880" w:type="dxa"/>
          </w:tcPr>
          <w:p w14:paraId="755A32AE">
            <w:pPr>
              <w:spacing w:after="0" w:line="240" w:lineRule="auto"/>
            </w:pPr>
            <w:r>
              <w:t>管理日志表</w:t>
            </w:r>
          </w:p>
        </w:tc>
      </w:tr>
      <w:tr w14:paraId="7567D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A03AA0">
            <w:pPr>
              <w:spacing w:after="0" w:line="240" w:lineRule="auto"/>
            </w:pPr>
            <w:r>
              <w:t>39</w:t>
            </w:r>
          </w:p>
        </w:tc>
        <w:tc>
          <w:tcPr>
            <w:tcW w:w="2880" w:type="dxa"/>
          </w:tcPr>
          <w:p w14:paraId="48E23330">
            <w:pPr>
              <w:spacing w:after="0" w:line="240" w:lineRule="auto"/>
            </w:pPr>
            <w:r>
              <w:t>banners</w:t>
            </w:r>
          </w:p>
        </w:tc>
        <w:tc>
          <w:tcPr>
            <w:tcW w:w="2880" w:type="dxa"/>
          </w:tcPr>
          <w:p w14:paraId="076801E8">
            <w:pPr>
              <w:spacing w:after="0" w:line="240" w:lineRule="auto"/>
            </w:pPr>
            <w:r>
              <w:t>轮播图表</w:t>
            </w:r>
          </w:p>
        </w:tc>
      </w:tr>
      <w:tr w14:paraId="11B1C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DCB69D">
            <w:pPr>
              <w:spacing w:after="0" w:line="240" w:lineRule="auto"/>
            </w:pPr>
            <w:r>
              <w:t>40</w:t>
            </w:r>
          </w:p>
        </w:tc>
        <w:tc>
          <w:tcPr>
            <w:tcW w:w="2880" w:type="dxa"/>
          </w:tcPr>
          <w:p w14:paraId="45A7BA76">
            <w:pPr>
              <w:spacing w:after="0" w:line="240" w:lineRule="auto"/>
            </w:pPr>
            <w:r>
              <w:t>files</w:t>
            </w:r>
          </w:p>
        </w:tc>
        <w:tc>
          <w:tcPr>
            <w:tcW w:w="2880" w:type="dxa"/>
          </w:tcPr>
          <w:p w14:paraId="3273530E">
            <w:pPr>
              <w:spacing w:after="0" w:line="240" w:lineRule="auto"/>
            </w:pPr>
            <w:r>
              <w:t>文件管理表</w:t>
            </w:r>
          </w:p>
        </w:tc>
      </w:tr>
      <w:tr w14:paraId="4DCEB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BCA924">
            <w:pPr>
              <w:spacing w:after="0" w:line="240" w:lineRule="auto"/>
            </w:pPr>
            <w:r>
              <w:t>41</w:t>
            </w:r>
          </w:p>
        </w:tc>
        <w:tc>
          <w:tcPr>
            <w:tcW w:w="2880" w:type="dxa"/>
          </w:tcPr>
          <w:p w14:paraId="5CA62FF2">
            <w:pPr>
              <w:spacing w:after="0" w:line="240" w:lineRule="auto"/>
            </w:pPr>
            <w:r>
              <w:t>system_configs</w:t>
            </w:r>
          </w:p>
        </w:tc>
        <w:tc>
          <w:tcPr>
            <w:tcW w:w="2880" w:type="dxa"/>
          </w:tcPr>
          <w:p w14:paraId="5E237759">
            <w:pPr>
              <w:spacing w:after="0" w:line="240" w:lineRule="auto"/>
            </w:pPr>
            <w:r>
              <w:t>系统配置表</w:t>
            </w:r>
          </w:p>
        </w:tc>
      </w:tr>
    </w:tbl>
    <w:p w14:paraId="237605AE">
      <w:r>
        <w:t xml:space="preserve"> </w:t>
      </w:r>
    </w:p>
    <w:p w14:paraId="251F35B1">
      <w:pPr>
        <w:pStyle w:val="4"/>
      </w:pPr>
      <w:r>
        <w:t>8.2 文档说明</w:t>
      </w:r>
    </w:p>
    <w:p w14:paraId="4598B075">
      <w:r>
        <w:t>本文档涵盖了营养不良筛查与健康管理小程序的完整数据库设计，包括：</w:t>
      </w:r>
    </w:p>
    <w:p w14:paraId="03E8320C">
      <w:r>
        <w:t>✓ 数据库基本信息和表分类\n✓ 41张数据表的详细结构设计\n✓ 索引设计和优化建议\n✓ 数据表关系说明\n✓ 数据类型使用规范\n✓ 设计原则与特点总结</w:t>
      </w:r>
    </w:p>
    <w:p w14:paraId="588B9DB7">
      <w:r>
        <w:t xml:space="preserve"> </w:t>
      </w:r>
    </w:p>
    <w:p w14:paraId="27F8E9A1">
      <w:r>
        <w:t>数据库设计采用MySQL 8.0，使用utf8mb4字符集，支持完整的Unicode字符。系统设计遵循规范化原则，同时在性能和易用性之间取得平衡。所有表均包含时间戳字段，便于数据追踪和审计。</w:t>
      </w:r>
      <w:bookmarkStart w:id="0" w:name="_GoBack"/>
      <w:bookmarkEnd w:id="0"/>
    </w:p>
    <w:p>
      <w:r>
        <w:t xml:space="preserve"> 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实体表</w:t>
            </w:r>
          </w:p>
        </w:tc>
        <w:tc>
          <w:tcPr>
            <w:tcW w:type="dxa" w:w="2160"/>
          </w:tcPr>
          <w:p>
            <w:r>
              <w:t>关系类型</w:t>
            </w:r>
          </w:p>
        </w:tc>
        <w:tc>
          <w:tcPr>
            <w:tcW w:type="dxa" w:w="2160"/>
          </w:tcPr>
          <w:p>
            <w:r>
              <w:t>相关表</w:t>
            </w:r>
          </w:p>
        </w:tc>
        <w:tc>
          <w:tcPr>
            <w:tcW w:type="dxa" w:w="2160"/>
          </w:tcPr>
          <w:p>
            <w:r>
              <w:t>外键字段</w:t>
            </w:r>
          </w:p>
        </w:tc>
      </w:tr>
      <w:tr>
        <w:tc>
          <w:tcPr>
            <w:tcW w:type="dxa" w:w="2160"/>
          </w:tcPr>
          <w:p>
            <w:r>
              <w:t>users(用户)</w:t>
            </w:r>
          </w:p>
        </w:tc>
        <w:tc>
          <w:tcPr>
            <w:tcW w:type="dxa" w:w="2160"/>
          </w:tcPr>
          <w:p>
            <w:r>
              <w:t>1:1</w:t>
            </w:r>
          </w:p>
        </w:tc>
        <w:tc>
          <w:tcPr>
            <w:tcW w:type="dxa" w:w="2160"/>
          </w:tcPr>
          <w:p>
            <w:r>
              <w:t>user_health_profiles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</w:tr>
      <w:tr>
        <w:tc>
          <w:tcPr>
            <w:tcW w:type="dxa" w:w="2160"/>
          </w:tcPr>
          <w:p>
            <w:r>
              <w:t>users(用户)</w:t>
            </w:r>
          </w:p>
        </w:tc>
        <w:tc>
          <w:tcPr>
            <w:tcW w:type="dxa" w:w="2160"/>
          </w:tcPr>
          <w:p>
            <w:r>
              <w:t>1:1</w:t>
            </w:r>
          </w:p>
        </w:tc>
        <w:tc>
          <w:tcPr>
            <w:tcW w:type="dxa" w:w="2160"/>
          </w:tcPr>
          <w:p>
            <w:r>
              <w:t>user_settings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</w:tr>
      <w:tr>
        <w:tc>
          <w:tcPr>
            <w:tcW w:type="dxa" w:w="2160"/>
          </w:tcPr>
          <w:p>
            <w:r>
              <w:t>users(用户)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user_addresses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</w:tr>
      <w:tr>
        <w:tc>
          <w:tcPr>
            <w:tcW w:type="dxa" w:w="2160"/>
          </w:tcPr>
          <w:p>
            <w:r>
              <w:t>users(用户)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health_screenings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</w:tr>
      <w:tr>
        <w:tc>
          <w:tcPr>
            <w:tcW w:type="dxa" w:w="2160"/>
          </w:tcPr>
          <w:p>
            <w:r>
              <w:t>users(用户)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sport_records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</w:tr>
      <w:tr>
        <w:tc>
          <w:tcPr>
            <w:tcW w:type="dxa" w:w="2160"/>
          </w:tcPr>
          <w:p>
            <w:r>
              <w:t>users(用户)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food_records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</w:tr>
      <w:tr>
        <w:tc>
          <w:tcPr>
            <w:tcW w:type="dxa" w:w="2160"/>
          </w:tcPr>
          <w:p>
            <w:r>
              <w:t>users(用户)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</w:tr>
      <w:tr>
        <w:tc>
          <w:tcPr>
            <w:tcW w:type="dxa" w:w="2160"/>
          </w:tcPr>
          <w:p>
            <w:r>
              <w:t>orders(订单)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order_items</w:t>
            </w:r>
          </w:p>
        </w:tc>
        <w:tc>
          <w:tcPr>
            <w:tcW w:type="dxa" w:w="2160"/>
          </w:tcPr>
          <w:p>
            <w:r>
              <w:t>order_id</w:t>
            </w:r>
          </w:p>
        </w:tc>
      </w:tr>
      <w:tr>
        <w:tc>
          <w:tcPr>
            <w:tcW w:type="dxa" w:w="2160"/>
          </w:tcPr>
          <w:p>
            <w:r>
              <w:t>products(商品)</w:t>
            </w:r>
          </w:p>
        </w:tc>
        <w:tc>
          <w:tcPr>
            <w:tcW w:type="dxa" w:w="2160"/>
          </w:tcPr>
          <w:p>
            <w:r>
              <w:t>N:1</w:t>
            </w:r>
          </w:p>
        </w:tc>
        <w:tc>
          <w:tcPr>
            <w:tcW w:type="dxa" w:w="2160"/>
          </w:tcPr>
          <w:p>
            <w:r>
              <w:t>product_categories</w:t>
            </w:r>
          </w:p>
        </w:tc>
        <w:tc>
          <w:tcPr>
            <w:tcW w:type="dxa" w:w="2160"/>
          </w:tcPr>
          <w:p>
            <w:r>
              <w:t>category_id</w:t>
            </w:r>
          </w:p>
        </w:tc>
      </w:tr>
      <w:tr>
        <w:tc>
          <w:tcPr>
            <w:tcW w:type="dxa" w:w="2160"/>
          </w:tcPr>
          <w:p>
            <w:r>
              <w:t>posts(动态)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post_comments</w:t>
            </w:r>
          </w:p>
        </w:tc>
        <w:tc>
          <w:tcPr>
            <w:tcW w:type="dxa" w:w="2160"/>
          </w:tcPr>
          <w:p>
            <w:r>
              <w:t>post_id</w:t>
            </w:r>
          </w:p>
        </w:tc>
      </w:tr>
    </w:tbl>
    <w:p>
      <w:r>
        <w:t xml:space="preserve"> </w:t>
      </w:r>
    </w:p>
    <w:p>
      <w:pPr>
        <w:pStyle w:val="5"/>
      </w:pPr>
      <w:r>
        <w:t>核心实体关系图示：</w:t>
      </w:r>
    </w:p>
    <w:p>
      <w:r>
        <w:t xml:space="preserve"> 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[users] 用户表                          │</w:t>
        <w:br/>
        <w:t>│                          (核心实体)                              │</w:t>
        <w:br/>
        <w:t>│  id, openid, nickname, avatar, phone, gender, birthday           │</w:t>
        <w:br/>
        <w:t>│  height, weight, member_level, sport_coins, food_coins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│                    │                    │</w:t>
        <w:br/>
        <w:t xml:space="preserve">         │ 1:1                │ 1:N                │ 1:N</w:t>
        <w:br/>
        <w:t xml:space="preserve">         ▼                    ▼                    ▼</w:t>
        <w:br/>
        <w:t>┌─────────────────┐  ┌─────────────────┐  ┌─────────────────┐</w:t>
        <w:br/>
        <w:t>│user_health      │  │health_screenings│  │sport_records    │</w:t>
        <w:br/>
        <w:t>│  _profiles      │  │  健康筛查记录    │  │  运动记录       │</w:t>
        <w:br/>
        <w:t>│  健康档案       │  │                 │  │                 │</w:t>
        <w:br/>
        <w:t>└─────────────────┘  └─────────────────┘  └─────────────────┘</w:t>
        <w:br/>
        <w:br/>
        <w:t xml:space="preserve">         │                    │                    │</w:t>
        <w:br/>
        <w:t xml:space="preserve">         │ 1:N                │ 1:N                │ N:1</w:t>
        <w:br/>
        <w:t xml:space="preserve">         ▼                    ▼                    ▼</w:t>
        <w:br/>
        <w:t>┌─────────────────┐  ┌─────────────────┐  ┌─────────────────┐</w:t>
        <w:br/>
        <w:t>│food_records     │  │orders           │  │courses          │</w:t>
        <w:br/>
        <w:t>│  膳食记录       │  │  订单表         │  │  运动课程       │</w:t>
        <w:br/>
        <w:t>└─────────────────┘  └─────────────────┘  └─────────────────┘</w:t>
        <w:br/>
        <w:t xml:space="preserve">                              │</w:t>
        <w:br/>
        <w:t xml:space="preserve">                              │ 1:N</w:t>
        <w:br/>
        <w:t xml:space="preserve">                              ▼</w:t>
        <w:br/>
        <w:t xml:space="preserve">                     ┌─────────────────┐</w:t>
        <w:br/>
        <w:t xml:space="preserve">                     │order_items      │</w:t>
        <w:br/>
        <w:t xml:space="preserve">                     │  订单明细       │</w:t>
        <w:br/>
        <w:t xml:space="preserve">                     └─────────────────┘</w:t>
        <w:br/>
        <w:t xml:space="preserve">                              │</w:t>
        <w:br/>
        <w:t xml:space="preserve">                              │ N:1</w:t>
        <w:br/>
        <w:t xml:space="preserve">                              ▼</w:t>
        <w:br/>
        <w:t xml:space="preserve">                     ┌─────────────────┐</w:t>
        <w:br/>
        <w:t xml:space="preserve">                     │products         │</w:t>
        <w:br/>
        <w:t xml:space="preserve">                     │  商品表         │</w:t>
        <w:br/>
        <w:t xml:space="preserve">                     └─────────────────┘</w:t>
        <w:br/>
        <w:t xml:space="preserve">                              │</w:t>
        <w:br/>
        <w:t xml:space="preserve">                              │ N:1</w:t>
        <w:br/>
        <w:t xml:space="preserve">                              ▼</w:t>
        <w:br/>
        <w:t xml:space="preserve">                     ┌─────────────────┐</w:t>
        <w:br/>
        <w:t xml:space="preserve">                     │product_categories│</w:t>
        <w:br/>
        <w:t xml:space="preserve">                     │  商品分类       │</w:t>
        <w:br/>
        <w:t xml:space="preserve">                     └─────────────────┘</w:t>
        <w:br/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社区互动关系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[users]                    [topics]</w:t>
        <w:br/>
        <w:t xml:space="preserve">            │                          │</w:t>
        <w:br/>
        <w:t xml:space="preserve">            │ 1:N                      │ 1:N</w:t>
        <w:br/>
        <w:t xml:space="preserve">            ▼                          ▼</w:t>
        <w:br/>
        <w:t xml:space="preserve">         [posts] ──────────────────► [posts]</w:t>
        <w:br/>
        <w:t xml:space="preserve">         动态/帖子                    (关联话题)</w:t>
        <w:br/>
        <w:t xml:space="preserve">            │</w:t>
        <w:br/>
        <w:t xml:space="preserve">            │ 1:N</w:t>
        <w:br/>
        <w:t xml:space="preserve">            ▼</w:t>
        <w:br/>
        <w:t xml:space="preserve">      [post_comments]                 [post_likes]</w:t>
        <w:br/>
        <w:t xml:space="preserve">         评论表        ◄───1:N────     点赞表</w:t>
        <w:br/>
        <w:t xml:space="preserve">                          [users]</w:t>
        <w:br/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积分任务关系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[users]</w:t>
        <w:br/>
        <w:t xml:space="preserve">            │</w:t>
        <w:br/>
        <w:t xml:space="preserve">            │ 1:N</w:t>
        <w:br/>
        <w:t xml:space="preserve">            ▼</w:t>
        <w:br/>
        <w:t xml:space="preserve">      [coin_records] ◄─── 运动/饮食记录产生积分</w:t>
        <w:br/>
        <w:t xml:space="preserve">         积分记录</w:t>
        <w:br/>
        <w:t xml:space="preserve">            │</w:t>
        <w:br/>
        <w:t xml:space="preserve">            ├──► [checkin_records] 打卡记录</w:t>
        <w:br/>
        <w:t xml:space="preserve">            ├──► [daily_tasks] 每日任务</w:t>
        <w:br/>
        <w:t xml:space="preserve">            └──► [user_task_records] 任务完成记录</w:t>
      </w:r>
    </w:p>
    <w:p>
      <w:r>
        <w:t xml:space="preserve"> </w:t>
      </w:r>
    </w:p>
    <w:p>
      <w:pPr>
        <w:pStyle w:val="5"/>
      </w:pPr>
      <w:r>
        <w:t>ER图符号说明：</w:t>
      </w:r>
    </w:p>
    <w:p>
      <w:r>
        <w:t>• 1:1 - 一对一关系：一个实体记录对应另一个实体的一条记录</w:t>
        <w:br/>
        <w:t>• 1:N - 一对多关系：一个实体记录对应另一个实体的多条记录</w:t>
        <w:br/>
        <w:t>• N:1 - 多对一关系：多个实体记录对应另一个实体的一条记录</w:t>
        <w:br/>
        <w:t>• [表名] - 表示数据库表（实体）</w:t>
        <w:br/>
        <w:t>• ▼ - 关系方向箭头</w:t>
        <w:br/>
        <w:t>• │ - 关系连线</w:t>
        <w:br/>
        <w:br/>
        <w:t>关键设计说明：</w:t>
        <w:br/>
        <w:t>1. users（用户表）是整个系统的核心实体，几乎所有业务表都通过user_id与之关联</w:t>
        <w:br/>
        <w:t>2. 健康管理：health_screenings（筛查）、sport_records（运动）、food_records（膳食）形成完整的健康管理体系</w:t>
        <w:br/>
        <w:t>3. 电商系统：orders → order_items → products → product_categories 形成完整的订单商品链路</w:t>
        <w:br/>
        <w:t>4. 社区系统：users → posts → post_comments/post_likes 形成社交互动闭环</w:t>
        <w:br/>
        <w:t>5. 积分系统：通过coin_records记录所有积分变动，与运动、饮食、任务等模块联动</w:t>
      </w:r>
    </w:p>
    <w:p>
      <w:r>
        <w:t xml:space="preserve"> </w:t>
      </w:r>
    </w:p>
    <w:p>
      <w:pPr>
        <w:pStyle w:val="5"/>
      </w:pPr>
      <w:r>
        <w:t>完整实体关系详表：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模块</w:t>
            </w:r>
          </w:p>
        </w:tc>
        <w:tc>
          <w:tcPr>
            <w:tcW w:type="dxa" w:w="1728"/>
          </w:tcPr>
          <w:p>
            <w:r>
              <w:t>主表</w:t>
            </w:r>
          </w:p>
        </w:tc>
        <w:tc>
          <w:tcPr>
            <w:tcW w:type="dxa" w:w="1728"/>
          </w:tcPr>
          <w:p>
            <w:r>
              <w:t>关联表</w:t>
            </w:r>
          </w:p>
        </w:tc>
        <w:tc>
          <w:tcPr>
            <w:tcW w:type="dxa" w:w="1728"/>
          </w:tcPr>
          <w:p>
            <w:r>
              <w:t>关系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用户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user_health_profiles</w:t>
            </w:r>
          </w:p>
        </w:tc>
        <w:tc>
          <w:tcPr>
            <w:tcW w:type="dxa" w:w="1728"/>
          </w:tcPr>
          <w:p>
            <w:r>
              <w:t>1:1</w:t>
            </w:r>
          </w:p>
        </w:tc>
        <w:tc>
          <w:tcPr>
            <w:tcW w:type="dxa" w:w="1728"/>
          </w:tcPr>
          <w:p>
            <w:r>
              <w:t>用户基本信息与健康档案</w:t>
            </w:r>
          </w:p>
        </w:tc>
      </w:tr>
      <w:tr>
        <w:tc>
          <w:tcPr>
            <w:tcW w:type="dxa" w:w="1728"/>
          </w:tcPr>
          <w:p>
            <w:r>
              <w:t>用户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user_settings</w:t>
            </w:r>
          </w:p>
        </w:tc>
        <w:tc>
          <w:tcPr>
            <w:tcW w:type="dxa" w:w="1728"/>
          </w:tcPr>
          <w:p>
            <w:r>
              <w:t>1:1</w:t>
            </w:r>
          </w:p>
        </w:tc>
        <w:tc>
          <w:tcPr>
            <w:tcW w:type="dxa" w:w="1728"/>
          </w:tcPr>
          <w:p>
            <w:r>
              <w:t>用户与设置</w:t>
            </w:r>
          </w:p>
        </w:tc>
      </w:tr>
      <w:tr>
        <w:tc>
          <w:tcPr>
            <w:tcW w:type="dxa" w:w="1728"/>
          </w:tcPr>
          <w:p>
            <w:r>
              <w:t>用户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user_addresses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用户与收货地址</w:t>
            </w:r>
          </w:p>
        </w:tc>
      </w:tr>
      <w:tr>
        <w:tc>
          <w:tcPr>
            <w:tcW w:type="dxa" w:w="1728"/>
          </w:tcPr>
          <w:p>
            <w:r>
              <w:t>用户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user_follows</w:t>
            </w:r>
          </w:p>
        </w:tc>
        <w:tc>
          <w:tcPr>
            <w:tcW w:type="dxa" w:w="1728"/>
          </w:tcPr>
          <w:p>
            <w:r>
              <w:t>N:N</w:t>
            </w:r>
          </w:p>
        </w:tc>
        <w:tc>
          <w:tcPr>
            <w:tcW w:type="dxa" w:w="1728"/>
          </w:tcPr>
          <w:p>
            <w:r>
              <w:t>用户互相关注</w:t>
            </w:r>
          </w:p>
        </w:tc>
      </w:tr>
      <w:tr>
        <w:tc>
          <w:tcPr>
            <w:tcW w:type="dxa" w:w="1728"/>
          </w:tcPr>
          <w:p>
            <w:r>
              <w:t>健康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health_screenings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用户与健康筛查记录</w:t>
            </w:r>
          </w:p>
        </w:tc>
      </w:tr>
      <w:tr>
        <w:tc>
          <w:tcPr>
            <w:tcW w:type="dxa" w:w="1728"/>
          </w:tcPr>
          <w:p>
            <w:r>
              <w:t>健康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health_reminders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用户与健康提醒</w:t>
            </w:r>
          </w:p>
        </w:tc>
      </w:tr>
      <w:tr>
        <w:tc>
          <w:tcPr>
            <w:tcW w:type="dxa" w:w="1728"/>
          </w:tcPr>
          <w:p>
            <w:r>
              <w:t>运动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sport_records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用户与运动记录</w:t>
            </w:r>
          </w:p>
        </w:tc>
      </w:tr>
      <w:tr>
        <w:tc>
          <w:tcPr>
            <w:tcW w:type="dxa" w:w="1728"/>
          </w:tcPr>
          <w:p>
            <w:r>
              <w:t>运动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sport_goals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用户与运动目标</w:t>
            </w:r>
          </w:p>
        </w:tc>
      </w:tr>
      <w:tr>
        <w:tc>
          <w:tcPr>
            <w:tcW w:type="dxa" w:w="1728"/>
          </w:tcPr>
          <w:p>
            <w:r>
              <w:t>运动</w:t>
            </w:r>
          </w:p>
        </w:tc>
        <w:tc>
          <w:tcPr>
            <w:tcW w:type="dxa" w:w="1728"/>
          </w:tcPr>
          <w:p>
            <w:r>
              <w:t>courses</w:t>
            </w:r>
          </w:p>
        </w:tc>
        <w:tc>
          <w:tcPr>
            <w:tcW w:type="dxa" w:w="1728"/>
          </w:tcPr>
          <w:p>
            <w:r>
              <w:t>user_course_collects</w:t>
            </w:r>
          </w:p>
        </w:tc>
        <w:tc>
          <w:tcPr>
            <w:tcW w:type="dxa" w:w="1728"/>
          </w:tcPr>
          <w:p>
            <w:r>
              <w:t>N:N</w:t>
            </w:r>
          </w:p>
        </w:tc>
        <w:tc>
          <w:tcPr>
            <w:tcW w:type="dxa" w:w="1728"/>
          </w:tcPr>
          <w:p>
            <w:r>
              <w:t>课程与用户收藏</w:t>
            </w:r>
          </w:p>
        </w:tc>
      </w:tr>
      <w:tr>
        <w:tc>
          <w:tcPr>
            <w:tcW w:type="dxa" w:w="1728"/>
          </w:tcPr>
          <w:p>
            <w:r>
              <w:t>膳食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food_records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用户与膳食记录</w:t>
            </w:r>
          </w:p>
        </w:tc>
      </w:tr>
      <w:tr>
        <w:tc>
          <w:tcPr>
            <w:tcW w:type="dxa" w:w="1728"/>
          </w:tcPr>
          <w:p>
            <w:r>
              <w:t>商城</w:t>
            </w:r>
          </w:p>
        </w:tc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product_categories</w:t>
            </w:r>
          </w:p>
        </w:tc>
        <w:tc>
          <w:tcPr>
            <w:tcW w:type="dxa" w:w="1728"/>
          </w:tcPr>
          <w:p>
            <w:r>
              <w:t>N:1</w:t>
            </w:r>
          </w:p>
        </w:tc>
        <w:tc>
          <w:tcPr>
            <w:tcW w:type="dxa" w:w="1728"/>
          </w:tcPr>
          <w:p>
            <w:r>
              <w:t>商品与分类</w:t>
            </w:r>
          </w:p>
        </w:tc>
      </w:tr>
      <w:tr>
        <w:tc>
          <w:tcPr>
            <w:tcW w:type="dxa" w:w="1728"/>
          </w:tcPr>
          <w:p>
            <w:r>
              <w:t>商城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carts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用户与购物车</w:t>
            </w:r>
          </w:p>
        </w:tc>
      </w:tr>
      <w:tr>
        <w:tc>
          <w:tcPr>
            <w:tcW w:type="dxa" w:w="1728"/>
          </w:tcPr>
          <w:p>
            <w:r>
              <w:t>商城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用户与订单</w:t>
            </w:r>
          </w:p>
        </w:tc>
      </w:tr>
      <w:tr>
        <w:tc>
          <w:tcPr>
            <w:tcW w:type="dxa" w:w="1728"/>
          </w:tcPr>
          <w:p>
            <w:r>
              <w:t>商城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order_items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订单与订单明细</w:t>
            </w:r>
          </w:p>
        </w:tc>
      </w:tr>
      <w:tr>
        <w:tc>
          <w:tcPr>
            <w:tcW w:type="dxa" w:w="1728"/>
          </w:tcPr>
          <w:p>
            <w:r>
              <w:t>商城</w:t>
            </w:r>
          </w:p>
        </w:tc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order_items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商品与订单明细</w:t>
            </w:r>
          </w:p>
        </w:tc>
      </w:tr>
      <w:tr>
        <w:tc>
          <w:tcPr>
            <w:tcW w:type="dxa" w:w="1728"/>
          </w:tcPr>
          <w:p>
            <w:r>
              <w:t>社区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posts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用户与动态</w:t>
            </w:r>
          </w:p>
        </w:tc>
      </w:tr>
      <w:tr>
        <w:tc>
          <w:tcPr>
            <w:tcW w:type="dxa" w:w="1728"/>
          </w:tcPr>
          <w:p>
            <w:r>
              <w:t>社区</w:t>
            </w:r>
          </w:p>
        </w:tc>
        <w:tc>
          <w:tcPr>
            <w:tcW w:type="dxa" w:w="1728"/>
          </w:tcPr>
          <w:p>
            <w:r>
              <w:t>posts</w:t>
            </w:r>
          </w:p>
        </w:tc>
        <w:tc>
          <w:tcPr>
            <w:tcW w:type="dxa" w:w="1728"/>
          </w:tcPr>
          <w:p>
            <w:r>
              <w:t>post_comments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动态与评论</w:t>
            </w:r>
          </w:p>
        </w:tc>
      </w:tr>
      <w:tr>
        <w:tc>
          <w:tcPr>
            <w:tcW w:type="dxa" w:w="1728"/>
          </w:tcPr>
          <w:p>
            <w:r>
              <w:t>社区</w:t>
            </w:r>
          </w:p>
        </w:tc>
        <w:tc>
          <w:tcPr>
            <w:tcW w:type="dxa" w:w="1728"/>
          </w:tcPr>
          <w:p>
            <w:r>
              <w:t>posts</w:t>
            </w:r>
          </w:p>
        </w:tc>
        <w:tc>
          <w:tcPr>
            <w:tcW w:type="dxa" w:w="1728"/>
          </w:tcPr>
          <w:p>
            <w:r>
              <w:t>post_likes</w:t>
            </w:r>
          </w:p>
        </w:tc>
        <w:tc>
          <w:tcPr>
            <w:tcW w:type="dxa" w:w="1728"/>
          </w:tcPr>
          <w:p>
            <w:r>
              <w:t>N:N</w:t>
            </w:r>
          </w:p>
        </w:tc>
        <w:tc>
          <w:tcPr>
            <w:tcW w:type="dxa" w:w="1728"/>
          </w:tcPr>
          <w:p>
            <w:r>
              <w:t>动态与点赞</w:t>
            </w:r>
          </w:p>
        </w:tc>
      </w:tr>
      <w:tr>
        <w:tc>
          <w:tcPr>
            <w:tcW w:type="dxa" w:w="1728"/>
          </w:tcPr>
          <w:p>
            <w:r>
              <w:t>积分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coin_records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用户与积分记录</w:t>
            </w:r>
          </w:p>
        </w:tc>
      </w:tr>
      <w:tr>
        <w:tc>
          <w:tcPr>
            <w:tcW w:type="dxa" w:w="1728"/>
          </w:tcPr>
          <w:p>
            <w:r>
              <w:t>积分</w:t>
            </w:r>
          </w:p>
        </w:tc>
        <w:tc>
          <w:tcPr>
            <w:tcW w:type="dxa" w:w="1728"/>
          </w:tcPr>
          <w:p>
            <w:r>
              <w:t>daily_tasks</w:t>
            </w:r>
          </w:p>
        </w:tc>
        <w:tc>
          <w:tcPr>
            <w:tcW w:type="dxa" w:w="1728"/>
          </w:tcPr>
          <w:p>
            <w:r>
              <w:t>user_task_records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任务与用户任务记录</w:t>
            </w:r>
          </w:p>
        </w:tc>
      </w:tr>
    </w:tbl>
    <w:p>
      <w:r>
        <w:t xml:space="preserve">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4C330C"/>
    <w:rsid w:val="7B09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161</Words>
  <Characters>341</Characters>
  <Lines>0</Lines>
  <Paragraphs>0</Paragraphs>
  <TotalTime>4</TotalTime>
  <ScaleCrop>false</ScaleCrop>
  <LinksUpToDate>false</LinksUpToDate>
  <CharactersWithSpaces>350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系统自动生成</dc:creator>
  <dc:description>generated by python-docx</dc:description>
  <cp:lastModifiedBy>PESIVE</cp:lastModifiedBy>
  <dcterms:modified xsi:type="dcterms:W3CDTF">2025-12-05T06:31:34Z</dcterms:modified>
  <dc:title>营养不良筛查与健康管理小程序 - 数据库设计文档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eyJoZGlkIjoiN2NjZjAxOWJmMGE3NzFlMWRhYjk2MDU4ZDUzMDZmNGMiLCJ1c2VySWQiOiI3NTM1NTExMjQifQ==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7CE1D50CC8514ADF82BE9918BE40D09E_12</vt:lpwstr>
  </property>
</Properties>
</file>